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5163F" w14:textId="77777777" w:rsidR="00930F1A" w:rsidRDefault="000C31E6">
      <w:pPr>
        <w:spacing w:before="70"/>
        <w:ind w:left="2841" w:right="602"/>
        <w:jc w:val="center"/>
        <w:rPr>
          <w:rFonts w:ascii="Arial"/>
          <w:b/>
          <w:sz w:val="32"/>
        </w:rPr>
      </w:pPr>
      <w:r>
        <w:rPr>
          <w:noProof/>
        </w:rPr>
        <mc:AlternateContent>
          <mc:Choice Requires="wpg">
            <w:drawing>
              <wp:anchor distT="0" distB="0" distL="114300" distR="114300" simplePos="0" relativeHeight="251668992" behindDoc="0" locked="0" layoutInCell="1" allowOverlap="1" wp14:anchorId="69759264" wp14:editId="5E7DF658">
                <wp:simplePos x="0" y="0"/>
                <wp:positionH relativeFrom="page">
                  <wp:posOffset>424180</wp:posOffset>
                </wp:positionH>
                <wp:positionV relativeFrom="page">
                  <wp:posOffset>371475</wp:posOffset>
                </wp:positionV>
                <wp:extent cx="6645910" cy="9796780"/>
                <wp:effectExtent l="5080" t="0" r="6985" b="4445"/>
                <wp:wrapNone/>
                <wp:docPr id="6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5910" cy="9796780"/>
                          <a:chOff x="1078" y="585"/>
                          <a:chExt cx="10466" cy="15428"/>
                        </a:xfrm>
                      </wpg:grpSpPr>
                      <wps:wsp>
                        <wps:cNvPr id="70" name="Freeform 3"/>
                        <wps:cNvSpPr>
                          <a:spLocks/>
                        </wps:cNvSpPr>
                        <wps:spPr bwMode="auto">
                          <a:xfrm>
                            <a:off x="1077" y="2472"/>
                            <a:ext cx="10443" cy="10"/>
                          </a:xfrm>
                          <a:custGeom>
                            <a:avLst/>
                            <a:gdLst>
                              <a:gd name="T0" fmla="+- 0 11520 1078"/>
                              <a:gd name="T1" fmla="*/ T0 w 10443"/>
                              <a:gd name="T2" fmla="+- 0 2472 2472"/>
                              <a:gd name="T3" fmla="*/ 2472 h 10"/>
                              <a:gd name="T4" fmla="+- 0 3608 1078"/>
                              <a:gd name="T5" fmla="*/ T4 w 10443"/>
                              <a:gd name="T6" fmla="+- 0 2472 2472"/>
                              <a:gd name="T7" fmla="*/ 2472 h 10"/>
                              <a:gd name="T8" fmla="+- 0 3603 1078"/>
                              <a:gd name="T9" fmla="*/ T8 w 10443"/>
                              <a:gd name="T10" fmla="+- 0 2472 2472"/>
                              <a:gd name="T11" fmla="*/ 2472 h 10"/>
                              <a:gd name="T12" fmla="+- 0 3594 1078"/>
                              <a:gd name="T13" fmla="*/ T12 w 10443"/>
                              <a:gd name="T14" fmla="+- 0 2472 2472"/>
                              <a:gd name="T15" fmla="*/ 2472 h 10"/>
                              <a:gd name="T16" fmla="+- 0 1078 1078"/>
                              <a:gd name="T17" fmla="*/ T16 w 10443"/>
                              <a:gd name="T18" fmla="+- 0 2472 2472"/>
                              <a:gd name="T19" fmla="*/ 2472 h 10"/>
                              <a:gd name="T20" fmla="+- 0 1078 1078"/>
                              <a:gd name="T21" fmla="*/ T20 w 10443"/>
                              <a:gd name="T22" fmla="+- 0 2482 2472"/>
                              <a:gd name="T23" fmla="*/ 2482 h 10"/>
                              <a:gd name="T24" fmla="+- 0 3594 1078"/>
                              <a:gd name="T25" fmla="*/ T24 w 10443"/>
                              <a:gd name="T26" fmla="+- 0 2482 2472"/>
                              <a:gd name="T27" fmla="*/ 2482 h 10"/>
                              <a:gd name="T28" fmla="+- 0 3603 1078"/>
                              <a:gd name="T29" fmla="*/ T28 w 10443"/>
                              <a:gd name="T30" fmla="+- 0 2482 2472"/>
                              <a:gd name="T31" fmla="*/ 2482 h 10"/>
                              <a:gd name="T32" fmla="+- 0 3608 1078"/>
                              <a:gd name="T33" fmla="*/ T32 w 10443"/>
                              <a:gd name="T34" fmla="+- 0 2482 2472"/>
                              <a:gd name="T35" fmla="*/ 2482 h 10"/>
                              <a:gd name="T36" fmla="+- 0 11520 1078"/>
                              <a:gd name="T37" fmla="*/ T36 w 10443"/>
                              <a:gd name="T38" fmla="+- 0 2482 2472"/>
                              <a:gd name="T39" fmla="*/ 2482 h 10"/>
                              <a:gd name="T40" fmla="+- 0 11520 1078"/>
                              <a:gd name="T41" fmla="*/ T40 w 10443"/>
                              <a:gd name="T42" fmla="+- 0 2472 2472"/>
                              <a:gd name="T43" fmla="*/ 247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443" h="10">
                                <a:moveTo>
                                  <a:pt x="10442" y="0"/>
                                </a:moveTo>
                                <a:lnTo>
                                  <a:pt x="2530" y="0"/>
                                </a:lnTo>
                                <a:lnTo>
                                  <a:pt x="2525" y="0"/>
                                </a:lnTo>
                                <a:lnTo>
                                  <a:pt x="2516" y="0"/>
                                </a:lnTo>
                                <a:lnTo>
                                  <a:pt x="0" y="0"/>
                                </a:lnTo>
                                <a:lnTo>
                                  <a:pt x="0" y="10"/>
                                </a:lnTo>
                                <a:lnTo>
                                  <a:pt x="2516" y="10"/>
                                </a:lnTo>
                                <a:lnTo>
                                  <a:pt x="2525" y="10"/>
                                </a:lnTo>
                                <a:lnTo>
                                  <a:pt x="2530" y="10"/>
                                </a:lnTo>
                                <a:lnTo>
                                  <a:pt x="10442" y="10"/>
                                </a:lnTo>
                                <a:lnTo>
                                  <a:pt x="104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1"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408" y="890"/>
                            <a:ext cx="2354" cy="1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2" name="AutoShape 5"/>
                        <wps:cNvSpPr>
                          <a:spLocks/>
                        </wps:cNvSpPr>
                        <wps:spPr bwMode="auto">
                          <a:xfrm>
                            <a:off x="1096" y="585"/>
                            <a:ext cx="10447" cy="15428"/>
                          </a:xfrm>
                          <a:custGeom>
                            <a:avLst/>
                            <a:gdLst>
                              <a:gd name="T0" fmla="+- 0 1096 1096"/>
                              <a:gd name="T1" fmla="*/ T0 w 10447"/>
                              <a:gd name="T2" fmla="+- 0 15985 585"/>
                              <a:gd name="T3" fmla="*/ 15985 h 15428"/>
                              <a:gd name="T4" fmla="+- 0 1129 1096"/>
                              <a:gd name="T5" fmla="*/ T4 w 10447"/>
                              <a:gd name="T6" fmla="+- 0 15985 585"/>
                              <a:gd name="T7" fmla="*/ 15985 h 15428"/>
                              <a:gd name="T8" fmla="+- 0 1124 1096"/>
                              <a:gd name="T9" fmla="*/ T8 w 10447"/>
                              <a:gd name="T10" fmla="+- 0 15968 585"/>
                              <a:gd name="T11" fmla="*/ 15968 h 15428"/>
                              <a:gd name="T12" fmla="+- 0 1129 1096"/>
                              <a:gd name="T13" fmla="*/ T12 w 10447"/>
                              <a:gd name="T14" fmla="+- 0 15957 585"/>
                              <a:gd name="T15" fmla="*/ 15957 h 15428"/>
                              <a:gd name="T16" fmla="+- 0 1129 1096"/>
                              <a:gd name="T17" fmla="*/ T16 w 10447"/>
                              <a:gd name="T18" fmla="+- 0 629 585"/>
                              <a:gd name="T19" fmla="*/ 629 h 15428"/>
                              <a:gd name="T20" fmla="+- 0 1124 1096"/>
                              <a:gd name="T21" fmla="*/ T20 w 10447"/>
                              <a:gd name="T22" fmla="+- 0 618 585"/>
                              <a:gd name="T23" fmla="*/ 618 h 15428"/>
                              <a:gd name="T24" fmla="+- 0 1129 1096"/>
                              <a:gd name="T25" fmla="*/ T24 w 10447"/>
                              <a:gd name="T26" fmla="+- 0 15979 585"/>
                              <a:gd name="T27" fmla="*/ 15979 h 15428"/>
                              <a:gd name="T28" fmla="+- 0 1135 1096"/>
                              <a:gd name="T29" fmla="*/ T28 w 10447"/>
                              <a:gd name="T30" fmla="+- 0 15979 585"/>
                              <a:gd name="T31" fmla="*/ 15979 h 15428"/>
                              <a:gd name="T32" fmla="+- 0 1135 1096"/>
                              <a:gd name="T33" fmla="*/ T32 w 10447"/>
                              <a:gd name="T34" fmla="+- 0 15979 585"/>
                              <a:gd name="T35" fmla="*/ 15979 h 15428"/>
                              <a:gd name="T36" fmla="+- 0 1151 1096"/>
                              <a:gd name="T37" fmla="*/ T36 w 10447"/>
                              <a:gd name="T38" fmla="+- 0 15985 585"/>
                              <a:gd name="T39" fmla="*/ 15985 h 15428"/>
                              <a:gd name="T40" fmla="+- 0 1140 1096"/>
                              <a:gd name="T41" fmla="*/ T40 w 10447"/>
                              <a:gd name="T42" fmla="+- 0 15974 585"/>
                              <a:gd name="T43" fmla="*/ 15974 h 15428"/>
                              <a:gd name="T44" fmla="+- 0 1151 1096"/>
                              <a:gd name="T45" fmla="*/ T44 w 10447"/>
                              <a:gd name="T46" fmla="+- 0 15979 585"/>
                              <a:gd name="T47" fmla="*/ 15979 h 15428"/>
                              <a:gd name="T48" fmla="+- 0 11488 1096"/>
                              <a:gd name="T49" fmla="*/ T48 w 10447"/>
                              <a:gd name="T50" fmla="+- 0 613 585"/>
                              <a:gd name="T51" fmla="*/ 613 h 15428"/>
                              <a:gd name="T52" fmla="+- 0 11488 1096"/>
                              <a:gd name="T53" fmla="*/ T52 w 10447"/>
                              <a:gd name="T54" fmla="+- 0 613 585"/>
                              <a:gd name="T55" fmla="*/ 613 h 15428"/>
                              <a:gd name="T56" fmla="+- 0 11499 1096"/>
                              <a:gd name="T57" fmla="*/ T56 w 10447"/>
                              <a:gd name="T58" fmla="+- 0 15985 585"/>
                              <a:gd name="T59" fmla="*/ 15985 h 15428"/>
                              <a:gd name="T60" fmla="+- 0 11499 1096"/>
                              <a:gd name="T61" fmla="*/ T60 w 10447"/>
                              <a:gd name="T62" fmla="+- 0 15985 585"/>
                              <a:gd name="T63" fmla="*/ 15985 h 15428"/>
                              <a:gd name="T64" fmla="+- 0 11515 1096"/>
                              <a:gd name="T65" fmla="*/ T64 w 10447"/>
                              <a:gd name="T66" fmla="+- 0 15957 585"/>
                              <a:gd name="T67" fmla="*/ 15957 h 15428"/>
                              <a:gd name="T68" fmla="+- 0 11510 1096"/>
                              <a:gd name="T69" fmla="*/ T68 w 10447"/>
                              <a:gd name="T70" fmla="+- 0 15974 585"/>
                              <a:gd name="T71" fmla="*/ 15974 h 15428"/>
                              <a:gd name="T72" fmla="+- 0 11543 1096"/>
                              <a:gd name="T73" fmla="*/ T72 w 10447"/>
                              <a:gd name="T74" fmla="+- 0 15957 585"/>
                              <a:gd name="T75" fmla="*/ 15957 h 15428"/>
                              <a:gd name="T76" fmla="+- 0 11543 1096"/>
                              <a:gd name="T77" fmla="*/ T76 w 10447"/>
                              <a:gd name="T78" fmla="+- 0 15985 585"/>
                              <a:gd name="T79" fmla="*/ 15985 h 15428"/>
                              <a:gd name="T80" fmla="+- 0 1129 1096"/>
                              <a:gd name="T81" fmla="*/ T80 w 10447"/>
                              <a:gd name="T82" fmla="+- 0 15974 585"/>
                              <a:gd name="T83" fmla="*/ 15974 h 15428"/>
                              <a:gd name="T84" fmla="+- 0 1135 1096"/>
                              <a:gd name="T85" fmla="*/ T84 w 10447"/>
                              <a:gd name="T86" fmla="+- 0 15968 585"/>
                              <a:gd name="T87" fmla="*/ 15968 h 15428"/>
                              <a:gd name="T88" fmla="+- 0 11499 1096"/>
                              <a:gd name="T89" fmla="*/ T88 w 10447"/>
                              <a:gd name="T90" fmla="+- 0 15979 585"/>
                              <a:gd name="T91" fmla="*/ 15979 h 15428"/>
                              <a:gd name="T92" fmla="+- 0 1140 1096"/>
                              <a:gd name="T93" fmla="*/ T92 w 10447"/>
                              <a:gd name="T94" fmla="+- 0 15957 585"/>
                              <a:gd name="T95" fmla="*/ 15957 h 15428"/>
                              <a:gd name="T96" fmla="+- 0 1140 1096"/>
                              <a:gd name="T97" fmla="*/ T96 w 10447"/>
                              <a:gd name="T98" fmla="+- 0 15968 585"/>
                              <a:gd name="T99" fmla="*/ 15968 h 15428"/>
                              <a:gd name="T100" fmla="+- 0 1151 1096"/>
                              <a:gd name="T101" fmla="*/ T100 w 10447"/>
                              <a:gd name="T102" fmla="+- 0 15968 585"/>
                              <a:gd name="T103" fmla="*/ 15968 h 15428"/>
                              <a:gd name="T104" fmla="+- 0 11499 1096"/>
                              <a:gd name="T105" fmla="*/ T104 w 10447"/>
                              <a:gd name="T106" fmla="+- 0 15957 585"/>
                              <a:gd name="T107" fmla="*/ 15957 h 15428"/>
                              <a:gd name="T108" fmla="+- 0 11510 1096"/>
                              <a:gd name="T109" fmla="*/ T108 w 10447"/>
                              <a:gd name="T110" fmla="+- 0 15957 585"/>
                              <a:gd name="T111" fmla="*/ 15957 h 15428"/>
                              <a:gd name="T112" fmla="+- 0 1129 1096"/>
                              <a:gd name="T113" fmla="*/ T112 w 10447"/>
                              <a:gd name="T114" fmla="+- 0 15957 585"/>
                              <a:gd name="T115" fmla="*/ 15957 h 15428"/>
                              <a:gd name="T116" fmla="+- 0 11543 1096"/>
                              <a:gd name="T117" fmla="*/ T116 w 10447"/>
                              <a:gd name="T118" fmla="+- 0 15957 585"/>
                              <a:gd name="T119" fmla="*/ 15957 h 15428"/>
                              <a:gd name="T120" fmla="+- 0 1129 1096"/>
                              <a:gd name="T121" fmla="*/ T120 w 10447"/>
                              <a:gd name="T122" fmla="+- 0 635 585"/>
                              <a:gd name="T123" fmla="*/ 635 h 15428"/>
                              <a:gd name="T124" fmla="+- 0 1140 1096"/>
                              <a:gd name="T125" fmla="*/ T124 w 10447"/>
                              <a:gd name="T126" fmla="+- 0 629 585"/>
                              <a:gd name="T127" fmla="*/ 629 h 15428"/>
                              <a:gd name="T128" fmla="+- 0 1140 1096"/>
                              <a:gd name="T129" fmla="*/ T128 w 10447"/>
                              <a:gd name="T130" fmla="+- 0 640 585"/>
                              <a:gd name="T131" fmla="*/ 640 h 15428"/>
                              <a:gd name="T132" fmla="+- 0 1151 1096"/>
                              <a:gd name="T133" fmla="*/ T132 w 10447"/>
                              <a:gd name="T134" fmla="+- 0 640 585"/>
                              <a:gd name="T135" fmla="*/ 640 h 15428"/>
                              <a:gd name="T136" fmla="+- 0 11499 1096"/>
                              <a:gd name="T137" fmla="*/ T136 w 10447"/>
                              <a:gd name="T138" fmla="+- 0 629 585"/>
                              <a:gd name="T139" fmla="*/ 629 h 15428"/>
                              <a:gd name="T140" fmla="+- 0 11504 1096"/>
                              <a:gd name="T141" fmla="*/ T140 w 10447"/>
                              <a:gd name="T142" fmla="+- 0 629 585"/>
                              <a:gd name="T143" fmla="*/ 629 h 15428"/>
                              <a:gd name="T144" fmla="+- 0 11510 1096"/>
                              <a:gd name="T145" fmla="*/ T144 w 10447"/>
                              <a:gd name="T146" fmla="+- 0 629 585"/>
                              <a:gd name="T147" fmla="*/ 629 h 15428"/>
                              <a:gd name="T148" fmla="+- 0 11543 1096"/>
                              <a:gd name="T149" fmla="*/ T148 w 10447"/>
                              <a:gd name="T150" fmla="+- 0 618 585"/>
                              <a:gd name="T151" fmla="*/ 618 h 15428"/>
                              <a:gd name="T152" fmla="+- 0 1135 1096"/>
                              <a:gd name="T153" fmla="*/ T152 w 10447"/>
                              <a:gd name="T154" fmla="+- 0 618 585"/>
                              <a:gd name="T155" fmla="*/ 618 h 15428"/>
                              <a:gd name="T156" fmla="+- 0 1140 1096"/>
                              <a:gd name="T157" fmla="*/ T156 w 10447"/>
                              <a:gd name="T158" fmla="+- 0 624 585"/>
                              <a:gd name="T159" fmla="*/ 624 h 15428"/>
                              <a:gd name="T160" fmla="+- 0 11499 1096"/>
                              <a:gd name="T161" fmla="*/ T160 w 10447"/>
                              <a:gd name="T162" fmla="+- 0 624 585"/>
                              <a:gd name="T163" fmla="*/ 624 h 15428"/>
                              <a:gd name="T164" fmla="+- 0 11504 1096"/>
                              <a:gd name="T165" fmla="*/ T164 w 10447"/>
                              <a:gd name="T166" fmla="+- 0 618 585"/>
                              <a:gd name="T167" fmla="*/ 618 h 15428"/>
                              <a:gd name="T168" fmla="+- 0 1129 1096"/>
                              <a:gd name="T169" fmla="*/ T168 w 10447"/>
                              <a:gd name="T170" fmla="+- 0 613 585"/>
                              <a:gd name="T171" fmla="*/ 613 h 15428"/>
                              <a:gd name="T172" fmla="+- 0 1135 1096"/>
                              <a:gd name="T173" fmla="*/ T172 w 10447"/>
                              <a:gd name="T174" fmla="+- 0 618 585"/>
                              <a:gd name="T175" fmla="*/ 618 h 15428"/>
                              <a:gd name="T176" fmla="+- 0 1140 1096"/>
                              <a:gd name="T177" fmla="*/ T176 w 10447"/>
                              <a:gd name="T178" fmla="+- 0 618 585"/>
                              <a:gd name="T179" fmla="*/ 618 h 15428"/>
                              <a:gd name="T180" fmla="+- 0 1151 1096"/>
                              <a:gd name="T181" fmla="*/ T180 w 10447"/>
                              <a:gd name="T182" fmla="+- 0 613 585"/>
                              <a:gd name="T183" fmla="*/ 613 h 15428"/>
                              <a:gd name="T184" fmla="+- 0 11499 1096"/>
                              <a:gd name="T185" fmla="*/ T184 w 10447"/>
                              <a:gd name="T186" fmla="+- 0 613 585"/>
                              <a:gd name="T187" fmla="*/ 613 h 15428"/>
                              <a:gd name="T188" fmla="+- 0 11499 1096"/>
                              <a:gd name="T189" fmla="*/ T188 w 10447"/>
                              <a:gd name="T190" fmla="+- 0 613 585"/>
                              <a:gd name="T191" fmla="*/ 613 h 15428"/>
                              <a:gd name="T192" fmla="+- 0 11510 1096"/>
                              <a:gd name="T193" fmla="*/ T192 w 10447"/>
                              <a:gd name="T194" fmla="+- 0 618 585"/>
                              <a:gd name="T195" fmla="*/ 618 h 15428"/>
                              <a:gd name="T196" fmla="+- 0 11515 1096"/>
                              <a:gd name="T197" fmla="*/ T196 w 10447"/>
                              <a:gd name="T198" fmla="+- 0 618 585"/>
                              <a:gd name="T199" fmla="*/ 618 h 154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10447" h="15428">
                                <a:moveTo>
                                  <a:pt x="10419" y="0"/>
                                </a:moveTo>
                                <a:lnTo>
                                  <a:pt x="28" y="0"/>
                                </a:lnTo>
                                <a:lnTo>
                                  <a:pt x="0" y="28"/>
                                </a:lnTo>
                                <a:lnTo>
                                  <a:pt x="0" y="15400"/>
                                </a:lnTo>
                                <a:lnTo>
                                  <a:pt x="28" y="15427"/>
                                </a:lnTo>
                                <a:lnTo>
                                  <a:pt x="10419" y="15427"/>
                                </a:lnTo>
                                <a:lnTo>
                                  <a:pt x="10447" y="15400"/>
                                </a:lnTo>
                                <a:lnTo>
                                  <a:pt x="33" y="15400"/>
                                </a:lnTo>
                                <a:lnTo>
                                  <a:pt x="28" y="15394"/>
                                </a:lnTo>
                                <a:lnTo>
                                  <a:pt x="33" y="15394"/>
                                </a:lnTo>
                                <a:lnTo>
                                  <a:pt x="33" y="15389"/>
                                </a:lnTo>
                                <a:lnTo>
                                  <a:pt x="28" y="15383"/>
                                </a:lnTo>
                                <a:lnTo>
                                  <a:pt x="33" y="15383"/>
                                </a:lnTo>
                                <a:lnTo>
                                  <a:pt x="33" y="15378"/>
                                </a:lnTo>
                                <a:lnTo>
                                  <a:pt x="28" y="15372"/>
                                </a:lnTo>
                                <a:lnTo>
                                  <a:pt x="33" y="15372"/>
                                </a:lnTo>
                                <a:lnTo>
                                  <a:pt x="33" y="55"/>
                                </a:lnTo>
                                <a:lnTo>
                                  <a:pt x="28" y="55"/>
                                </a:lnTo>
                                <a:lnTo>
                                  <a:pt x="33" y="50"/>
                                </a:lnTo>
                                <a:lnTo>
                                  <a:pt x="33" y="44"/>
                                </a:lnTo>
                                <a:lnTo>
                                  <a:pt x="28" y="44"/>
                                </a:lnTo>
                                <a:lnTo>
                                  <a:pt x="33" y="39"/>
                                </a:lnTo>
                                <a:lnTo>
                                  <a:pt x="33" y="33"/>
                                </a:lnTo>
                                <a:lnTo>
                                  <a:pt x="28" y="33"/>
                                </a:lnTo>
                                <a:lnTo>
                                  <a:pt x="33" y="28"/>
                                </a:lnTo>
                                <a:lnTo>
                                  <a:pt x="10447" y="28"/>
                                </a:lnTo>
                                <a:lnTo>
                                  <a:pt x="10419" y="0"/>
                                </a:lnTo>
                                <a:close/>
                                <a:moveTo>
                                  <a:pt x="33" y="15394"/>
                                </a:moveTo>
                                <a:lnTo>
                                  <a:pt x="28" y="15394"/>
                                </a:lnTo>
                                <a:lnTo>
                                  <a:pt x="33" y="15400"/>
                                </a:lnTo>
                                <a:lnTo>
                                  <a:pt x="33" y="15394"/>
                                </a:lnTo>
                                <a:close/>
                                <a:moveTo>
                                  <a:pt x="39" y="15394"/>
                                </a:moveTo>
                                <a:lnTo>
                                  <a:pt x="33" y="15394"/>
                                </a:lnTo>
                                <a:lnTo>
                                  <a:pt x="33" y="15400"/>
                                </a:lnTo>
                                <a:lnTo>
                                  <a:pt x="44" y="15400"/>
                                </a:lnTo>
                                <a:lnTo>
                                  <a:pt x="39" y="15394"/>
                                </a:lnTo>
                                <a:close/>
                                <a:moveTo>
                                  <a:pt x="50" y="15394"/>
                                </a:moveTo>
                                <a:lnTo>
                                  <a:pt x="44" y="15394"/>
                                </a:lnTo>
                                <a:lnTo>
                                  <a:pt x="44" y="15400"/>
                                </a:lnTo>
                                <a:lnTo>
                                  <a:pt x="55" y="15400"/>
                                </a:lnTo>
                                <a:lnTo>
                                  <a:pt x="50" y="15394"/>
                                </a:lnTo>
                                <a:close/>
                                <a:moveTo>
                                  <a:pt x="55" y="28"/>
                                </a:moveTo>
                                <a:lnTo>
                                  <a:pt x="44" y="39"/>
                                </a:lnTo>
                                <a:lnTo>
                                  <a:pt x="44" y="15389"/>
                                </a:lnTo>
                                <a:lnTo>
                                  <a:pt x="55" y="15400"/>
                                </a:lnTo>
                                <a:lnTo>
                                  <a:pt x="55" y="28"/>
                                </a:lnTo>
                                <a:close/>
                                <a:moveTo>
                                  <a:pt x="10392" y="15394"/>
                                </a:moveTo>
                                <a:lnTo>
                                  <a:pt x="55" y="15394"/>
                                </a:lnTo>
                                <a:lnTo>
                                  <a:pt x="55" y="15400"/>
                                </a:lnTo>
                                <a:lnTo>
                                  <a:pt x="10392" y="15400"/>
                                </a:lnTo>
                                <a:lnTo>
                                  <a:pt x="10392" y="15394"/>
                                </a:lnTo>
                                <a:close/>
                                <a:moveTo>
                                  <a:pt x="10392" y="28"/>
                                </a:moveTo>
                                <a:lnTo>
                                  <a:pt x="10392" y="15400"/>
                                </a:lnTo>
                                <a:lnTo>
                                  <a:pt x="10403" y="15389"/>
                                </a:lnTo>
                                <a:lnTo>
                                  <a:pt x="10403" y="39"/>
                                </a:lnTo>
                                <a:lnTo>
                                  <a:pt x="10392" y="28"/>
                                </a:lnTo>
                                <a:close/>
                                <a:moveTo>
                                  <a:pt x="10403" y="15394"/>
                                </a:moveTo>
                                <a:lnTo>
                                  <a:pt x="10397" y="15394"/>
                                </a:lnTo>
                                <a:lnTo>
                                  <a:pt x="10392" y="15400"/>
                                </a:lnTo>
                                <a:lnTo>
                                  <a:pt x="10403" y="15400"/>
                                </a:lnTo>
                                <a:lnTo>
                                  <a:pt x="10403" y="15394"/>
                                </a:lnTo>
                                <a:close/>
                                <a:moveTo>
                                  <a:pt x="10414" y="15394"/>
                                </a:moveTo>
                                <a:lnTo>
                                  <a:pt x="10408" y="15394"/>
                                </a:lnTo>
                                <a:lnTo>
                                  <a:pt x="10403" y="15400"/>
                                </a:lnTo>
                                <a:lnTo>
                                  <a:pt x="10414" y="15400"/>
                                </a:lnTo>
                                <a:lnTo>
                                  <a:pt x="10414" y="15394"/>
                                </a:lnTo>
                                <a:close/>
                                <a:moveTo>
                                  <a:pt x="10447" y="15372"/>
                                </a:moveTo>
                                <a:lnTo>
                                  <a:pt x="10419" y="15372"/>
                                </a:lnTo>
                                <a:lnTo>
                                  <a:pt x="10414" y="15378"/>
                                </a:lnTo>
                                <a:lnTo>
                                  <a:pt x="10414" y="15383"/>
                                </a:lnTo>
                                <a:lnTo>
                                  <a:pt x="10419" y="15383"/>
                                </a:lnTo>
                                <a:lnTo>
                                  <a:pt x="10414" y="15389"/>
                                </a:lnTo>
                                <a:lnTo>
                                  <a:pt x="10414" y="15400"/>
                                </a:lnTo>
                                <a:lnTo>
                                  <a:pt x="10419" y="15394"/>
                                </a:lnTo>
                                <a:lnTo>
                                  <a:pt x="10447" y="15394"/>
                                </a:lnTo>
                                <a:lnTo>
                                  <a:pt x="10447" y="15372"/>
                                </a:lnTo>
                                <a:close/>
                                <a:moveTo>
                                  <a:pt x="10447" y="15394"/>
                                </a:moveTo>
                                <a:lnTo>
                                  <a:pt x="10419" y="15394"/>
                                </a:lnTo>
                                <a:lnTo>
                                  <a:pt x="10414" y="15400"/>
                                </a:lnTo>
                                <a:lnTo>
                                  <a:pt x="10447" y="15400"/>
                                </a:lnTo>
                                <a:lnTo>
                                  <a:pt x="10447" y="15394"/>
                                </a:lnTo>
                                <a:close/>
                                <a:moveTo>
                                  <a:pt x="39" y="15383"/>
                                </a:moveTo>
                                <a:lnTo>
                                  <a:pt x="33" y="15383"/>
                                </a:lnTo>
                                <a:lnTo>
                                  <a:pt x="33" y="15389"/>
                                </a:lnTo>
                                <a:lnTo>
                                  <a:pt x="39" y="15394"/>
                                </a:lnTo>
                                <a:lnTo>
                                  <a:pt x="44" y="15394"/>
                                </a:lnTo>
                                <a:lnTo>
                                  <a:pt x="44" y="15389"/>
                                </a:lnTo>
                                <a:lnTo>
                                  <a:pt x="39" y="15383"/>
                                </a:lnTo>
                                <a:close/>
                                <a:moveTo>
                                  <a:pt x="10414" y="15383"/>
                                </a:moveTo>
                                <a:lnTo>
                                  <a:pt x="10408" y="15383"/>
                                </a:lnTo>
                                <a:lnTo>
                                  <a:pt x="10403" y="15389"/>
                                </a:lnTo>
                                <a:lnTo>
                                  <a:pt x="10403" y="15394"/>
                                </a:lnTo>
                                <a:lnTo>
                                  <a:pt x="10408" y="15394"/>
                                </a:lnTo>
                                <a:lnTo>
                                  <a:pt x="10414" y="15389"/>
                                </a:lnTo>
                                <a:lnTo>
                                  <a:pt x="10414" y="15383"/>
                                </a:lnTo>
                                <a:close/>
                                <a:moveTo>
                                  <a:pt x="44" y="15372"/>
                                </a:moveTo>
                                <a:lnTo>
                                  <a:pt x="33" y="15372"/>
                                </a:lnTo>
                                <a:lnTo>
                                  <a:pt x="33" y="15378"/>
                                </a:lnTo>
                                <a:lnTo>
                                  <a:pt x="39" y="15383"/>
                                </a:lnTo>
                                <a:lnTo>
                                  <a:pt x="44" y="15383"/>
                                </a:lnTo>
                                <a:lnTo>
                                  <a:pt x="44" y="15372"/>
                                </a:lnTo>
                                <a:close/>
                                <a:moveTo>
                                  <a:pt x="10392" y="15372"/>
                                </a:moveTo>
                                <a:lnTo>
                                  <a:pt x="55" y="15372"/>
                                </a:lnTo>
                                <a:lnTo>
                                  <a:pt x="55" y="15383"/>
                                </a:lnTo>
                                <a:lnTo>
                                  <a:pt x="10392" y="15383"/>
                                </a:lnTo>
                                <a:lnTo>
                                  <a:pt x="10392" y="15372"/>
                                </a:lnTo>
                                <a:close/>
                                <a:moveTo>
                                  <a:pt x="10414" y="15372"/>
                                </a:moveTo>
                                <a:lnTo>
                                  <a:pt x="10403" y="15372"/>
                                </a:lnTo>
                                <a:lnTo>
                                  <a:pt x="10403" y="15383"/>
                                </a:lnTo>
                                <a:lnTo>
                                  <a:pt x="10408" y="15383"/>
                                </a:lnTo>
                                <a:lnTo>
                                  <a:pt x="10414" y="15378"/>
                                </a:lnTo>
                                <a:lnTo>
                                  <a:pt x="10414" y="15372"/>
                                </a:lnTo>
                                <a:close/>
                                <a:moveTo>
                                  <a:pt x="33" y="15372"/>
                                </a:moveTo>
                                <a:lnTo>
                                  <a:pt x="28" y="15372"/>
                                </a:lnTo>
                                <a:lnTo>
                                  <a:pt x="33" y="15378"/>
                                </a:lnTo>
                                <a:lnTo>
                                  <a:pt x="33" y="15372"/>
                                </a:lnTo>
                                <a:close/>
                                <a:moveTo>
                                  <a:pt x="10414" y="50"/>
                                </a:moveTo>
                                <a:lnTo>
                                  <a:pt x="10414" y="15378"/>
                                </a:lnTo>
                                <a:lnTo>
                                  <a:pt x="10419" y="15372"/>
                                </a:lnTo>
                                <a:lnTo>
                                  <a:pt x="10447" y="15372"/>
                                </a:lnTo>
                                <a:lnTo>
                                  <a:pt x="10447" y="55"/>
                                </a:lnTo>
                                <a:lnTo>
                                  <a:pt x="10419" y="55"/>
                                </a:lnTo>
                                <a:lnTo>
                                  <a:pt x="10414" y="50"/>
                                </a:lnTo>
                                <a:close/>
                                <a:moveTo>
                                  <a:pt x="33" y="50"/>
                                </a:moveTo>
                                <a:lnTo>
                                  <a:pt x="28" y="55"/>
                                </a:lnTo>
                                <a:lnTo>
                                  <a:pt x="33" y="55"/>
                                </a:lnTo>
                                <a:lnTo>
                                  <a:pt x="33" y="50"/>
                                </a:lnTo>
                                <a:close/>
                                <a:moveTo>
                                  <a:pt x="44" y="44"/>
                                </a:moveTo>
                                <a:lnTo>
                                  <a:pt x="39" y="44"/>
                                </a:lnTo>
                                <a:lnTo>
                                  <a:pt x="33" y="50"/>
                                </a:lnTo>
                                <a:lnTo>
                                  <a:pt x="33" y="55"/>
                                </a:lnTo>
                                <a:lnTo>
                                  <a:pt x="44" y="55"/>
                                </a:lnTo>
                                <a:lnTo>
                                  <a:pt x="44" y="44"/>
                                </a:lnTo>
                                <a:close/>
                                <a:moveTo>
                                  <a:pt x="10392" y="44"/>
                                </a:moveTo>
                                <a:lnTo>
                                  <a:pt x="55" y="44"/>
                                </a:lnTo>
                                <a:lnTo>
                                  <a:pt x="55" y="55"/>
                                </a:lnTo>
                                <a:lnTo>
                                  <a:pt x="10392" y="55"/>
                                </a:lnTo>
                                <a:lnTo>
                                  <a:pt x="10392" y="44"/>
                                </a:lnTo>
                                <a:close/>
                                <a:moveTo>
                                  <a:pt x="10408" y="44"/>
                                </a:moveTo>
                                <a:lnTo>
                                  <a:pt x="10403" y="44"/>
                                </a:lnTo>
                                <a:lnTo>
                                  <a:pt x="10403" y="55"/>
                                </a:lnTo>
                                <a:lnTo>
                                  <a:pt x="10414" y="55"/>
                                </a:lnTo>
                                <a:lnTo>
                                  <a:pt x="10414" y="50"/>
                                </a:lnTo>
                                <a:lnTo>
                                  <a:pt x="10408" y="44"/>
                                </a:lnTo>
                                <a:close/>
                                <a:moveTo>
                                  <a:pt x="10414" y="28"/>
                                </a:moveTo>
                                <a:lnTo>
                                  <a:pt x="10414" y="39"/>
                                </a:lnTo>
                                <a:lnTo>
                                  <a:pt x="10419" y="44"/>
                                </a:lnTo>
                                <a:lnTo>
                                  <a:pt x="10414" y="44"/>
                                </a:lnTo>
                                <a:lnTo>
                                  <a:pt x="10414" y="50"/>
                                </a:lnTo>
                                <a:lnTo>
                                  <a:pt x="10419" y="55"/>
                                </a:lnTo>
                                <a:lnTo>
                                  <a:pt x="10447" y="55"/>
                                </a:lnTo>
                                <a:lnTo>
                                  <a:pt x="10447" y="33"/>
                                </a:lnTo>
                                <a:lnTo>
                                  <a:pt x="10419" y="33"/>
                                </a:lnTo>
                                <a:lnTo>
                                  <a:pt x="10414" y="28"/>
                                </a:lnTo>
                                <a:close/>
                                <a:moveTo>
                                  <a:pt x="44" y="33"/>
                                </a:moveTo>
                                <a:lnTo>
                                  <a:pt x="39" y="33"/>
                                </a:lnTo>
                                <a:lnTo>
                                  <a:pt x="33" y="39"/>
                                </a:lnTo>
                                <a:lnTo>
                                  <a:pt x="33" y="44"/>
                                </a:lnTo>
                                <a:lnTo>
                                  <a:pt x="39" y="44"/>
                                </a:lnTo>
                                <a:lnTo>
                                  <a:pt x="44" y="39"/>
                                </a:lnTo>
                                <a:lnTo>
                                  <a:pt x="44" y="33"/>
                                </a:lnTo>
                                <a:close/>
                                <a:moveTo>
                                  <a:pt x="10408" y="33"/>
                                </a:moveTo>
                                <a:lnTo>
                                  <a:pt x="10403" y="33"/>
                                </a:lnTo>
                                <a:lnTo>
                                  <a:pt x="10403" y="39"/>
                                </a:lnTo>
                                <a:lnTo>
                                  <a:pt x="10408" y="44"/>
                                </a:lnTo>
                                <a:lnTo>
                                  <a:pt x="10414" y="44"/>
                                </a:lnTo>
                                <a:lnTo>
                                  <a:pt x="10414" y="39"/>
                                </a:lnTo>
                                <a:lnTo>
                                  <a:pt x="10408" y="33"/>
                                </a:lnTo>
                                <a:close/>
                                <a:moveTo>
                                  <a:pt x="33" y="28"/>
                                </a:moveTo>
                                <a:lnTo>
                                  <a:pt x="28" y="33"/>
                                </a:lnTo>
                                <a:lnTo>
                                  <a:pt x="33" y="33"/>
                                </a:lnTo>
                                <a:lnTo>
                                  <a:pt x="33" y="28"/>
                                </a:lnTo>
                                <a:close/>
                                <a:moveTo>
                                  <a:pt x="44" y="28"/>
                                </a:moveTo>
                                <a:lnTo>
                                  <a:pt x="33" y="28"/>
                                </a:lnTo>
                                <a:lnTo>
                                  <a:pt x="33" y="33"/>
                                </a:lnTo>
                                <a:lnTo>
                                  <a:pt x="39" y="33"/>
                                </a:lnTo>
                                <a:lnTo>
                                  <a:pt x="44" y="28"/>
                                </a:lnTo>
                                <a:close/>
                                <a:moveTo>
                                  <a:pt x="55" y="28"/>
                                </a:moveTo>
                                <a:lnTo>
                                  <a:pt x="44" y="28"/>
                                </a:lnTo>
                                <a:lnTo>
                                  <a:pt x="44" y="33"/>
                                </a:lnTo>
                                <a:lnTo>
                                  <a:pt x="50" y="33"/>
                                </a:lnTo>
                                <a:lnTo>
                                  <a:pt x="55" y="28"/>
                                </a:lnTo>
                                <a:close/>
                                <a:moveTo>
                                  <a:pt x="10392" y="28"/>
                                </a:moveTo>
                                <a:lnTo>
                                  <a:pt x="55" y="28"/>
                                </a:lnTo>
                                <a:lnTo>
                                  <a:pt x="55" y="33"/>
                                </a:lnTo>
                                <a:lnTo>
                                  <a:pt x="10392" y="33"/>
                                </a:lnTo>
                                <a:lnTo>
                                  <a:pt x="10392" y="28"/>
                                </a:lnTo>
                                <a:close/>
                                <a:moveTo>
                                  <a:pt x="10403" y="28"/>
                                </a:moveTo>
                                <a:lnTo>
                                  <a:pt x="10392" y="28"/>
                                </a:lnTo>
                                <a:lnTo>
                                  <a:pt x="10397" y="33"/>
                                </a:lnTo>
                                <a:lnTo>
                                  <a:pt x="10403" y="33"/>
                                </a:lnTo>
                                <a:lnTo>
                                  <a:pt x="10403" y="28"/>
                                </a:lnTo>
                                <a:close/>
                                <a:moveTo>
                                  <a:pt x="10414" y="28"/>
                                </a:moveTo>
                                <a:lnTo>
                                  <a:pt x="10403" y="28"/>
                                </a:lnTo>
                                <a:lnTo>
                                  <a:pt x="10408" y="33"/>
                                </a:lnTo>
                                <a:lnTo>
                                  <a:pt x="10414" y="33"/>
                                </a:lnTo>
                                <a:lnTo>
                                  <a:pt x="10414" y="28"/>
                                </a:lnTo>
                                <a:close/>
                                <a:moveTo>
                                  <a:pt x="10447" y="28"/>
                                </a:moveTo>
                                <a:lnTo>
                                  <a:pt x="10414" y="28"/>
                                </a:lnTo>
                                <a:lnTo>
                                  <a:pt x="10419" y="33"/>
                                </a:lnTo>
                                <a:lnTo>
                                  <a:pt x="10447" y="33"/>
                                </a:lnTo>
                                <a:lnTo>
                                  <a:pt x="1044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01A144" id="Group 2" o:spid="_x0000_s1026" style="position:absolute;margin-left:33.4pt;margin-top:29.25pt;width:523.3pt;height:771.4pt;z-index:251668992;mso-position-horizontal-relative:page;mso-position-vertical-relative:page" coordorigin="1078,585" coordsize="10466,154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">
                <v:shape id="Freeform 3" o:spid="_x0000_s1027" style="position:absolute;left:1077;top:2472;width:10443;height:10;visibility:visible;mso-wrap-style:square;v-text-anchor:top" coordsize="104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" path="m10442,l2530,r-5,l2516,,,,,10r2516,l2525,10r5,l10442,10r,-10xe" fillcolor="black" stroked="f">
                  <v:path arrowok="t" o:connecttype="custom" o:connectlocs="10442,2472;2530,2472;2525,2472;2516,2472;0,2472;0,2482;2516,2482;2525,2482;2530,2482;10442,2482;10442,2472" o:connectangles="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408;top:890;width:2354;height:1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">
                  <v:imagedata r:id="rId9" o:title=""/>
                </v:shape>
                <v:shape id="AutoShape 5" o:spid="_x0000_s1029" style="position:absolute;left:1096;top:585;width:10447;height:15428;visibility:visible;mso-wrap-style:square;v-text-anchor:top" coordsize="10447,1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" path="m10419,l28,,,28,,15400r28,27l10419,15427r28,-27l33,15400r-5,-6l33,15394r,-5l28,15383r5,l33,15378r-5,-6l33,15372,33,55r-5,l33,50r,-6l28,44r5,-5l33,33r-5,l33,28r10414,l10419,xm33,15394r-5,l33,15400r,-6xm39,15394r-6,l33,15400r11,l39,15394xm50,15394r-6,l44,15400r11,l50,15394xm55,28l44,39r,15350l55,15400,55,28xm10392,15394r-10337,l55,15400r10337,l10392,15394xm10392,28r,15372l10403,15389r,-15350l10392,28xm10403,15394r-6,l10392,15400r11,l10403,15394xm10414,15394r-6,l10403,15400r11,l10414,15394xm10447,15372r-28,l10414,15378r,5l10419,15383r-5,6l10414,15400r5,-6l10447,15394r,-22xm10447,15394r-28,l10414,15400r33,l10447,15394xm39,15383r-6,l33,15389r6,5l44,15394r,-5l39,15383xm10414,15383r-6,l10403,15389r,5l10408,15394r6,-5l10414,15383xm44,15372r-11,l33,15378r6,5l44,15383r,-11xm10392,15372r-10337,l55,15383r10337,l10392,15372xm10414,15372r-11,l10403,15383r5,l10414,15378r,-6xm33,15372r-5,l33,15378r,-6xm10414,50r,15328l10419,15372r28,l10447,55r-28,l10414,50xm33,50r-5,5l33,55r,-5xm44,44r-5,l33,50r,5l44,55r,-11xm10392,44l55,44r,11l10392,55r,-11xm10408,44r-5,l10403,55r11,l10414,50r-6,-6xm10414,28r,11l10419,44r-5,l10414,50r5,5l10447,55r,-22l10419,33r-5,-5xm44,33r-5,l33,39r,5l39,44r5,-5l44,33xm10408,33r-5,l10403,39r5,5l10414,44r,-5l10408,33xm33,28r-5,5l33,33r,-5xm44,28r-11,l33,33r6,l44,28xm55,28r-11,l44,33r6,l55,28xm10392,28l55,28r,5l10392,33r,-5xm10403,28r-11,l10397,33r6,l10403,28xm10414,28r-11,l10408,33r6,l10414,28xm10447,28r-33,l10419,33r28,l10447,28xe" fillcolor="black" stroked="f">
                  <v:path arrowok="t" o:connecttype="custom" o:connectlocs="0,15985;33,15985;28,15968;33,15957;33,629;28,618;33,15979;39,15979;39,15979;55,15985;44,15974;55,15979;10392,613;10392,613;10403,15985;10403,15985;10419,15957;10414,15974;10447,15957;10447,15985;33,15974;39,15968;10403,15979;44,15957;44,15968;55,15968;10403,15957;10414,15957;33,15957;10447,15957;33,635;44,629;44,640;55,640;10403,629;10408,629;10414,629;10447,618;39,618;44,624;10403,624;10408,618;33,613;39,618;44,618;55,613;10403,613;10403,613;10414,618;10419,618" o:connectangles="0,0,0,0,0,0,0,0,0,0,0,0,0,0,0,0,0,0,0,0,0,0,0,0,0,0,0,0,0,0,0,0,0,0,0,0,0,0,0,0,0,0,0,0,0,0,0,0,0,0"/>
                </v:shape>
                <w10:wrap anchorx="page" anchory="page"/>
              </v:group>
            </w:pict>
          </mc:Fallback>
        </mc:AlternateContent>
      </w:r>
      <w:r w:rsidR="00DF4098">
        <w:rPr>
          <w:rFonts w:ascii="Arial"/>
          <w:b/>
          <w:sz w:val="32"/>
        </w:rPr>
        <w:t>FPT ACADEMY INTERNATIONAL</w:t>
      </w:r>
    </w:p>
    <w:p w14:paraId="2CA34D39" w14:textId="77777777" w:rsidR="00930F1A" w:rsidRDefault="00DF4098">
      <w:pPr>
        <w:spacing w:before="189"/>
        <w:ind w:left="2841" w:right="599"/>
        <w:jc w:val="center"/>
        <w:rPr>
          <w:rFonts w:ascii="Arial" w:hAnsi="Arial"/>
          <w:b/>
          <w:sz w:val="36"/>
        </w:rPr>
      </w:pPr>
      <w:r>
        <w:rPr>
          <w:rFonts w:ascii="Arial" w:hAnsi="Arial"/>
          <w:b/>
          <w:sz w:val="36"/>
        </w:rPr>
        <w:t>FPT – APTECH COMPUTER EDUCATION</w:t>
      </w:r>
    </w:p>
    <w:p w14:paraId="0FD6517C" w14:textId="77777777" w:rsidR="00930F1A" w:rsidRDefault="00930F1A">
      <w:pPr>
        <w:pStyle w:val="BodyText"/>
        <w:rPr>
          <w:rFonts w:ascii="Arial"/>
          <w:b/>
          <w:sz w:val="20"/>
        </w:rPr>
      </w:pPr>
    </w:p>
    <w:p w14:paraId="2C00CA5B" w14:textId="77777777" w:rsidR="00930F1A" w:rsidRDefault="00930F1A">
      <w:pPr>
        <w:pStyle w:val="BodyText"/>
        <w:rPr>
          <w:rFonts w:ascii="Arial"/>
          <w:b/>
          <w:sz w:val="20"/>
        </w:rPr>
      </w:pPr>
    </w:p>
    <w:p w14:paraId="355FC366" w14:textId="77777777" w:rsidR="00930F1A" w:rsidRDefault="00930F1A">
      <w:pPr>
        <w:pStyle w:val="BodyText"/>
        <w:rPr>
          <w:rFonts w:ascii="Arial"/>
          <w:b/>
          <w:sz w:val="20"/>
        </w:rPr>
      </w:pPr>
    </w:p>
    <w:p w14:paraId="35D7FEB1" w14:textId="77777777" w:rsidR="00930F1A" w:rsidRDefault="00930F1A">
      <w:pPr>
        <w:pStyle w:val="BodyText"/>
        <w:rPr>
          <w:rFonts w:ascii="Arial"/>
          <w:b/>
          <w:sz w:val="20"/>
        </w:rPr>
      </w:pPr>
    </w:p>
    <w:p w14:paraId="3A528F96" w14:textId="77777777" w:rsidR="00930F1A" w:rsidRDefault="00930F1A">
      <w:pPr>
        <w:pStyle w:val="BodyText"/>
        <w:rPr>
          <w:rFonts w:ascii="Arial"/>
          <w:b/>
          <w:sz w:val="20"/>
        </w:rPr>
      </w:pPr>
    </w:p>
    <w:p w14:paraId="0C5B4BAE" w14:textId="77777777" w:rsidR="00930F1A" w:rsidRDefault="00930F1A">
      <w:pPr>
        <w:pStyle w:val="BodyText"/>
        <w:rPr>
          <w:rFonts w:ascii="Arial"/>
          <w:b/>
          <w:sz w:val="20"/>
        </w:rPr>
      </w:pPr>
    </w:p>
    <w:p w14:paraId="2573120D" w14:textId="77777777" w:rsidR="00930F1A" w:rsidRDefault="00930F1A">
      <w:pPr>
        <w:pStyle w:val="BodyText"/>
        <w:rPr>
          <w:rFonts w:ascii="Arial"/>
          <w:b/>
          <w:sz w:val="20"/>
        </w:rPr>
      </w:pPr>
    </w:p>
    <w:p w14:paraId="4A884D45" w14:textId="77777777" w:rsidR="001012DD" w:rsidRDefault="001012DD">
      <w:pPr>
        <w:pStyle w:val="BodyText"/>
        <w:rPr>
          <w:rFonts w:ascii="Arial"/>
          <w:b/>
          <w:sz w:val="20"/>
        </w:rPr>
      </w:pPr>
    </w:p>
    <w:p w14:paraId="6A093405" w14:textId="77777777" w:rsidR="001012DD" w:rsidRDefault="001012DD">
      <w:pPr>
        <w:pStyle w:val="BodyText"/>
        <w:rPr>
          <w:rFonts w:ascii="Arial"/>
          <w:b/>
          <w:sz w:val="20"/>
        </w:rPr>
      </w:pPr>
    </w:p>
    <w:p w14:paraId="7E1D897E" w14:textId="77777777" w:rsidR="001012DD" w:rsidRDefault="001012DD">
      <w:pPr>
        <w:pStyle w:val="BodyText"/>
        <w:rPr>
          <w:rFonts w:ascii="Arial"/>
          <w:b/>
          <w:sz w:val="20"/>
        </w:rPr>
      </w:pPr>
    </w:p>
    <w:p w14:paraId="4E309345" w14:textId="77777777" w:rsidR="001012DD" w:rsidRDefault="001012DD">
      <w:pPr>
        <w:pStyle w:val="BodyText"/>
        <w:rPr>
          <w:rFonts w:ascii="Arial"/>
          <w:b/>
          <w:sz w:val="20"/>
        </w:rPr>
      </w:pPr>
    </w:p>
    <w:p w14:paraId="388E9881" w14:textId="77777777" w:rsidR="00930F1A" w:rsidRDefault="00930F1A">
      <w:pPr>
        <w:pStyle w:val="BodyText"/>
        <w:rPr>
          <w:rFonts w:ascii="Arial"/>
          <w:b/>
          <w:sz w:val="20"/>
        </w:rPr>
      </w:pPr>
    </w:p>
    <w:p w14:paraId="517D6FEB" w14:textId="773F9001" w:rsidR="00930F1A" w:rsidRDefault="00FD5FC0">
      <w:pPr>
        <w:pStyle w:val="Heading1"/>
        <w:ind w:left="864" w:right="0"/>
      </w:pPr>
      <w:r>
        <w:rPr>
          <w:color w:val="FF0000"/>
        </w:rPr>
        <w:t xml:space="preserve">King </w:t>
      </w:r>
      <w:r w:rsidR="00DF4098">
        <w:rPr>
          <w:color w:val="FF0000"/>
        </w:rPr>
        <w:t>Shop</w:t>
      </w:r>
    </w:p>
    <w:p w14:paraId="543B6928" w14:textId="77777777" w:rsidR="00930F1A" w:rsidRDefault="00930F1A">
      <w:pPr>
        <w:pStyle w:val="BodyText"/>
        <w:rPr>
          <w:rFonts w:ascii="Arial"/>
          <w:b/>
          <w:sz w:val="20"/>
        </w:rPr>
      </w:pPr>
    </w:p>
    <w:p w14:paraId="063DF4C2" w14:textId="77777777" w:rsidR="00930F1A" w:rsidRDefault="00930F1A">
      <w:pPr>
        <w:pStyle w:val="BodyText"/>
        <w:rPr>
          <w:rFonts w:ascii="Arial"/>
          <w:b/>
          <w:sz w:val="20"/>
        </w:rPr>
      </w:pPr>
    </w:p>
    <w:p w14:paraId="11E3660F" w14:textId="77777777" w:rsidR="001012DD" w:rsidRDefault="001012DD">
      <w:pPr>
        <w:pStyle w:val="BodyText"/>
        <w:rPr>
          <w:rFonts w:ascii="Arial"/>
          <w:b/>
          <w:sz w:val="20"/>
        </w:rPr>
      </w:pPr>
    </w:p>
    <w:p w14:paraId="5BCF0E09" w14:textId="77777777" w:rsidR="001012DD" w:rsidRDefault="001012DD">
      <w:pPr>
        <w:pStyle w:val="BodyText"/>
        <w:rPr>
          <w:rFonts w:ascii="Arial"/>
          <w:b/>
          <w:sz w:val="20"/>
        </w:rPr>
      </w:pPr>
    </w:p>
    <w:p w14:paraId="315A5F24" w14:textId="77777777" w:rsidR="00930F1A" w:rsidRDefault="00930F1A">
      <w:pPr>
        <w:pStyle w:val="BodyText"/>
        <w:rPr>
          <w:rFonts w:ascii="Arial"/>
          <w:b/>
          <w:sz w:val="20"/>
        </w:rPr>
      </w:pPr>
    </w:p>
    <w:p w14:paraId="7300A2D2" w14:textId="77777777" w:rsidR="00930F1A" w:rsidRDefault="00930F1A">
      <w:pPr>
        <w:pStyle w:val="BodyText"/>
        <w:rPr>
          <w:rFonts w:ascii="Arial"/>
          <w:b/>
          <w:sz w:val="20"/>
        </w:rPr>
      </w:pPr>
    </w:p>
    <w:p w14:paraId="7A733BB6" w14:textId="77777777" w:rsidR="00930F1A" w:rsidRDefault="00930F1A">
      <w:pPr>
        <w:pStyle w:val="BodyText"/>
        <w:rPr>
          <w:rFonts w:ascii="Arial"/>
          <w:b/>
          <w:sz w:val="20"/>
        </w:rPr>
      </w:pPr>
    </w:p>
    <w:p w14:paraId="31C6A4D6" w14:textId="77777777" w:rsidR="00930F1A" w:rsidRDefault="00930F1A">
      <w:pPr>
        <w:pStyle w:val="BodyText"/>
        <w:spacing w:before="10"/>
        <w:rPr>
          <w:rFonts w:ascii="Arial"/>
          <w:b/>
        </w:rPr>
      </w:pPr>
    </w:p>
    <w:tbl>
      <w:tblPr>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14"/>
        <w:gridCol w:w="1559"/>
        <w:gridCol w:w="3227"/>
        <w:gridCol w:w="4148"/>
      </w:tblGrid>
      <w:tr w:rsidR="00930F1A" w14:paraId="0AD58FAC" w14:textId="77777777" w:rsidTr="001012DD">
        <w:trPr>
          <w:trHeight w:val="1190"/>
        </w:trPr>
        <w:tc>
          <w:tcPr>
            <w:tcW w:w="2973" w:type="dxa"/>
            <w:gridSpan w:val="2"/>
            <w:shd w:val="clear" w:color="auto" w:fill="C5DFB3"/>
          </w:tcPr>
          <w:p w14:paraId="2CAE78FD" w14:textId="77777777" w:rsidR="00930F1A" w:rsidRDefault="00DF4098">
            <w:pPr>
              <w:pStyle w:val="TableParagraph"/>
              <w:rPr>
                <w:rFonts w:ascii="Times New Roman"/>
                <w:b/>
                <w:sz w:val="30"/>
              </w:rPr>
            </w:pPr>
            <w:r>
              <w:rPr>
                <w:rFonts w:ascii="Times New Roman"/>
                <w:b/>
                <w:color w:val="FFFFFF"/>
                <w:sz w:val="30"/>
              </w:rPr>
              <w:t>Center Name</w:t>
            </w:r>
          </w:p>
        </w:tc>
        <w:tc>
          <w:tcPr>
            <w:tcW w:w="7375" w:type="dxa"/>
            <w:gridSpan w:val="2"/>
            <w:shd w:val="clear" w:color="auto" w:fill="E7E6E6"/>
          </w:tcPr>
          <w:p w14:paraId="3C64542F" w14:textId="5E4F68FA" w:rsidR="00930F1A" w:rsidRDefault="00FD5FC0">
            <w:pPr>
              <w:pStyle w:val="TableParagraph"/>
              <w:ind w:left="106"/>
              <w:rPr>
                <w:rFonts w:ascii="Times New Roman"/>
                <w:sz w:val="30"/>
              </w:rPr>
            </w:pPr>
            <w:r>
              <w:rPr>
                <w:rFonts w:ascii="Times New Roman"/>
                <w:sz w:val="30"/>
              </w:rPr>
              <w:t xml:space="preserve">FAI </w:t>
            </w:r>
            <w:r w:rsidR="00244BE2">
              <w:rPr>
                <w:rFonts w:ascii="Times New Roman"/>
                <w:sz w:val="30"/>
              </w:rPr>
              <w:t>–</w:t>
            </w:r>
            <w:r w:rsidR="00244BE2">
              <w:rPr>
                <w:rFonts w:ascii="Times New Roman"/>
                <w:sz w:val="30"/>
              </w:rPr>
              <w:t xml:space="preserve"> Ho Chi Minh</w:t>
            </w:r>
          </w:p>
          <w:p w14:paraId="6FFE537B" w14:textId="68A67AD7" w:rsidR="00930F1A" w:rsidRDefault="00DF4098">
            <w:pPr>
              <w:pStyle w:val="TableParagraph"/>
              <w:spacing w:before="9" w:line="390" w:lineRule="atLeast"/>
              <w:ind w:left="106"/>
              <w:rPr>
                <w:rFonts w:ascii="Times New Roman"/>
                <w:sz w:val="30"/>
              </w:rPr>
            </w:pPr>
            <w:r>
              <w:rPr>
                <w:rFonts w:ascii="Times New Roman"/>
                <w:sz w:val="30"/>
              </w:rPr>
              <w:t xml:space="preserve">Address: </w:t>
            </w:r>
            <w:r w:rsidR="00244BE2">
              <w:rPr>
                <w:rFonts w:ascii="Times New Roman"/>
                <w:sz w:val="30"/>
              </w:rPr>
              <w:t>21 bis</w:t>
            </w:r>
            <w:r>
              <w:rPr>
                <w:rFonts w:ascii="Times New Roman"/>
                <w:sz w:val="30"/>
              </w:rPr>
              <w:t xml:space="preserve"> </w:t>
            </w:r>
            <w:r w:rsidR="00244BE2">
              <w:rPr>
                <w:rFonts w:ascii="Times New Roman"/>
                <w:sz w:val="30"/>
              </w:rPr>
              <w:t>Hau Giang</w:t>
            </w:r>
            <w:r>
              <w:rPr>
                <w:rFonts w:ascii="Times New Roman"/>
                <w:sz w:val="30"/>
              </w:rPr>
              <w:t>,</w:t>
            </w:r>
            <w:r w:rsidR="00244BE2">
              <w:rPr>
                <w:rFonts w:ascii="Times New Roman"/>
                <w:sz w:val="30"/>
              </w:rPr>
              <w:t xml:space="preserve"> Tan Binh</w:t>
            </w:r>
            <w:r>
              <w:rPr>
                <w:rFonts w:ascii="Times New Roman"/>
                <w:sz w:val="30"/>
              </w:rPr>
              <w:t xml:space="preserve"> District , </w:t>
            </w:r>
            <w:r w:rsidR="00244BE2">
              <w:rPr>
                <w:rFonts w:ascii="Times New Roman"/>
                <w:sz w:val="30"/>
              </w:rPr>
              <w:t>Ho Chi Minh City</w:t>
            </w:r>
            <w:r>
              <w:rPr>
                <w:rFonts w:ascii="Times New Roman"/>
                <w:sz w:val="30"/>
              </w:rPr>
              <w:t>, VietNam.</w:t>
            </w:r>
          </w:p>
        </w:tc>
      </w:tr>
      <w:tr w:rsidR="00930F1A" w14:paraId="05CD8035" w14:textId="77777777" w:rsidTr="001012DD">
        <w:trPr>
          <w:trHeight w:val="398"/>
        </w:trPr>
        <w:tc>
          <w:tcPr>
            <w:tcW w:w="2973" w:type="dxa"/>
            <w:gridSpan w:val="2"/>
            <w:shd w:val="clear" w:color="auto" w:fill="C5DFB3"/>
          </w:tcPr>
          <w:p w14:paraId="3DF561DF" w14:textId="77777777" w:rsidR="00930F1A" w:rsidRDefault="00DF4098">
            <w:pPr>
              <w:pStyle w:val="TableParagraph"/>
              <w:rPr>
                <w:rFonts w:ascii="Times New Roman"/>
                <w:b/>
                <w:sz w:val="30"/>
              </w:rPr>
            </w:pPr>
            <w:r>
              <w:rPr>
                <w:rFonts w:ascii="Times New Roman"/>
                <w:b/>
                <w:color w:val="FFFFFF"/>
                <w:sz w:val="30"/>
              </w:rPr>
              <w:t>Instructor</w:t>
            </w:r>
          </w:p>
        </w:tc>
        <w:tc>
          <w:tcPr>
            <w:tcW w:w="7375" w:type="dxa"/>
            <w:gridSpan w:val="2"/>
            <w:shd w:val="clear" w:color="auto" w:fill="E7E6E6"/>
          </w:tcPr>
          <w:p w14:paraId="09B87E2F" w14:textId="54AA739D" w:rsidR="00930F1A" w:rsidRDefault="00DF4098">
            <w:pPr>
              <w:pStyle w:val="TableParagraph"/>
              <w:ind w:left="106"/>
              <w:rPr>
                <w:rFonts w:ascii="Times New Roman"/>
                <w:sz w:val="30"/>
              </w:rPr>
            </w:pPr>
            <w:r>
              <w:rPr>
                <w:rFonts w:ascii="Times New Roman"/>
                <w:sz w:val="30"/>
              </w:rPr>
              <w:t xml:space="preserve">Mr. </w:t>
            </w:r>
            <w:r w:rsidR="00244BE2">
              <w:rPr>
                <w:rFonts w:ascii="Times New Roman"/>
                <w:sz w:val="30"/>
              </w:rPr>
              <w:t>Tran Phuoc Sinh</w:t>
            </w:r>
          </w:p>
        </w:tc>
      </w:tr>
      <w:tr w:rsidR="00930F1A" w14:paraId="1FABCE99" w14:textId="77777777" w:rsidTr="001012DD">
        <w:trPr>
          <w:trHeight w:val="395"/>
        </w:trPr>
        <w:tc>
          <w:tcPr>
            <w:tcW w:w="2973" w:type="dxa"/>
            <w:gridSpan w:val="2"/>
            <w:shd w:val="clear" w:color="auto" w:fill="C5DFB3"/>
          </w:tcPr>
          <w:p w14:paraId="37BC2E65" w14:textId="77777777" w:rsidR="00930F1A" w:rsidRDefault="00DF4098">
            <w:pPr>
              <w:pStyle w:val="TableParagraph"/>
              <w:rPr>
                <w:rFonts w:ascii="Times New Roman"/>
                <w:b/>
                <w:sz w:val="30"/>
              </w:rPr>
            </w:pPr>
            <w:r>
              <w:rPr>
                <w:rFonts w:ascii="Times New Roman"/>
                <w:b/>
                <w:color w:val="FFFFFF"/>
                <w:sz w:val="30"/>
              </w:rPr>
              <w:t>Class</w:t>
            </w:r>
          </w:p>
        </w:tc>
        <w:tc>
          <w:tcPr>
            <w:tcW w:w="7375" w:type="dxa"/>
            <w:gridSpan w:val="2"/>
            <w:shd w:val="clear" w:color="auto" w:fill="E7E6E6"/>
          </w:tcPr>
          <w:p w14:paraId="494CBAEC" w14:textId="6F4A922B" w:rsidR="00930F1A" w:rsidRDefault="00DF4098">
            <w:pPr>
              <w:pStyle w:val="TableParagraph"/>
              <w:ind w:left="106"/>
              <w:rPr>
                <w:rFonts w:ascii="Times New Roman"/>
                <w:sz w:val="30"/>
              </w:rPr>
            </w:pPr>
            <w:r>
              <w:rPr>
                <w:rFonts w:ascii="Times New Roman"/>
                <w:sz w:val="30"/>
              </w:rPr>
              <w:t>T1.</w:t>
            </w:r>
            <w:r w:rsidR="00244BE2">
              <w:rPr>
                <w:rFonts w:ascii="Times New Roman"/>
                <w:sz w:val="30"/>
              </w:rPr>
              <w:t>2311.M0</w:t>
            </w:r>
          </w:p>
        </w:tc>
      </w:tr>
      <w:tr w:rsidR="00930F1A" w14:paraId="0F25010F" w14:textId="77777777" w:rsidTr="001012DD">
        <w:trPr>
          <w:trHeight w:val="398"/>
        </w:trPr>
        <w:tc>
          <w:tcPr>
            <w:tcW w:w="2973" w:type="dxa"/>
            <w:gridSpan w:val="2"/>
            <w:shd w:val="clear" w:color="auto" w:fill="C5DFB3"/>
          </w:tcPr>
          <w:p w14:paraId="1D217569" w14:textId="77777777" w:rsidR="00930F1A" w:rsidRDefault="00DF4098">
            <w:pPr>
              <w:pStyle w:val="TableParagraph"/>
              <w:rPr>
                <w:rFonts w:ascii="Times New Roman"/>
                <w:b/>
                <w:sz w:val="30"/>
              </w:rPr>
            </w:pPr>
            <w:r>
              <w:rPr>
                <w:rFonts w:ascii="Times New Roman"/>
                <w:b/>
                <w:color w:val="FFFFFF"/>
                <w:sz w:val="30"/>
              </w:rPr>
              <w:t>Group</w:t>
            </w:r>
          </w:p>
        </w:tc>
        <w:tc>
          <w:tcPr>
            <w:tcW w:w="7375" w:type="dxa"/>
            <w:gridSpan w:val="2"/>
            <w:shd w:val="clear" w:color="auto" w:fill="E7E6E6"/>
          </w:tcPr>
          <w:p w14:paraId="27A20EF8" w14:textId="77777777" w:rsidR="00930F1A" w:rsidRDefault="00DF4098">
            <w:pPr>
              <w:pStyle w:val="TableParagraph"/>
              <w:ind w:left="106"/>
              <w:rPr>
                <w:rFonts w:ascii="Times New Roman"/>
                <w:sz w:val="30"/>
              </w:rPr>
            </w:pPr>
            <w:r>
              <w:rPr>
                <w:rFonts w:ascii="Times New Roman"/>
                <w:sz w:val="30"/>
              </w:rPr>
              <w:t>5</w:t>
            </w:r>
          </w:p>
        </w:tc>
      </w:tr>
      <w:tr w:rsidR="00930F1A" w14:paraId="19C96D41" w14:textId="77777777" w:rsidTr="00244BE2">
        <w:trPr>
          <w:trHeight w:val="395"/>
        </w:trPr>
        <w:tc>
          <w:tcPr>
            <w:tcW w:w="2973" w:type="dxa"/>
            <w:gridSpan w:val="2"/>
            <w:vMerge w:val="restart"/>
            <w:shd w:val="clear" w:color="auto" w:fill="C5DFB3"/>
          </w:tcPr>
          <w:p w14:paraId="19A6626F" w14:textId="77777777" w:rsidR="00930F1A" w:rsidRDefault="00930F1A">
            <w:pPr>
              <w:pStyle w:val="TableParagraph"/>
              <w:ind w:left="0"/>
              <w:rPr>
                <w:rFonts w:ascii="Arial"/>
                <w:b/>
                <w:sz w:val="32"/>
              </w:rPr>
            </w:pPr>
          </w:p>
          <w:p w14:paraId="1F1B08D4" w14:textId="77777777" w:rsidR="00930F1A" w:rsidRDefault="00930F1A">
            <w:pPr>
              <w:pStyle w:val="TableParagraph"/>
              <w:spacing w:before="9"/>
              <w:ind w:left="0"/>
              <w:rPr>
                <w:rFonts w:ascii="Arial"/>
                <w:b/>
                <w:sz w:val="38"/>
              </w:rPr>
            </w:pPr>
          </w:p>
          <w:p w14:paraId="6B2E71F3" w14:textId="77777777" w:rsidR="00930F1A" w:rsidRDefault="00DF4098">
            <w:pPr>
              <w:pStyle w:val="TableParagraph"/>
              <w:rPr>
                <w:rFonts w:ascii="Times New Roman"/>
                <w:b/>
                <w:sz w:val="30"/>
              </w:rPr>
            </w:pPr>
            <w:r>
              <w:rPr>
                <w:rFonts w:ascii="Times New Roman"/>
                <w:b/>
                <w:color w:val="FFFFFF"/>
                <w:sz w:val="30"/>
              </w:rPr>
              <w:t>Group members</w:t>
            </w:r>
          </w:p>
        </w:tc>
        <w:tc>
          <w:tcPr>
            <w:tcW w:w="3227" w:type="dxa"/>
            <w:shd w:val="clear" w:color="auto" w:fill="E7E6E6"/>
          </w:tcPr>
          <w:p w14:paraId="6FD6554F" w14:textId="77777777" w:rsidR="00930F1A" w:rsidRDefault="00DF4098">
            <w:pPr>
              <w:pStyle w:val="TableParagraph"/>
              <w:ind w:left="384" w:right="380"/>
              <w:jc w:val="center"/>
              <w:rPr>
                <w:rFonts w:ascii="Times New Roman"/>
                <w:b/>
                <w:sz w:val="30"/>
              </w:rPr>
            </w:pPr>
            <w:r>
              <w:rPr>
                <w:rFonts w:ascii="Times New Roman"/>
                <w:b/>
                <w:sz w:val="30"/>
              </w:rPr>
              <w:t>Name</w:t>
            </w:r>
          </w:p>
        </w:tc>
        <w:tc>
          <w:tcPr>
            <w:tcW w:w="4148" w:type="dxa"/>
            <w:shd w:val="clear" w:color="auto" w:fill="E7E6E6"/>
          </w:tcPr>
          <w:p w14:paraId="0C93B668" w14:textId="77777777" w:rsidR="00930F1A" w:rsidRDefault="00DF4098">
            <w:pPr>
              <w:pStyle w:val="TableParagraph"/>
              <w:spacing w:line="343" w:lineRule="exact"/>
              <w:ind w:left="1220" w:right="1218"/>
              <w:jc w:val="center"/>
              <w:rPr>
                <w:rFonts w:ascii="Times New Roman"/>
                <w:b/>
                <w:sz w:val="30"/>
              </w:rPr>
            </w:pPr>
            <w:r>
              <w:rPr>
                <w:rFonts w:ascii="Times New Roman"/>
                <w:b/>
                <w:sz w:val="30"/>
              </w:rPr>
              <w:t>Student ID</w:t>
            </w:r>
          </w:p>
        </w:tc>
      </w:tr>
      <w:tr w:rsidR="00930F1A" w14:paraId="01D0771B" w14:textId="77777777" w:rsidTr="00244BE2">
        <w:trPr>
          <w:trHeight w:val="395"/>
        </w:trPr>
        <w:tc>
          <w:tcPr>
            <w:tcW w:w="2973" w:type="dxa"/>
            <w:gridSpan w:val="2"/>
            <w:vMerge/>
            <w:tcBorders>
              <w:top w:val="nil"/>
            </w:tcBorders>
            <w:shd w:val="clear" w:color="auto" w:fill="C5DFB3"/>
          </w:tcPr>
          <w:p w14:paraId="5F71164D" w14:textId="77777777" w:rsidR="00930F1A" w:rsidRDefault="00930F1A">
            <w:pPr>
              <w:rPr>
                <w:sz w:val="2"/>
                <w:szCs w:val="2"/>
              </w:rPr>
            </w:pPr>
          </w:p>
        </w:tc>
        <w:tc>
          <w:tcPr>
            <w:tcW w:w="3227" w:type="dxa"/>
            <w:shd w:val="clear" w:color="auto" w:fill="E7E6E6"/>
          </w:tcPr>
          <w:p w14:paraId="107170F3" w14:textId="14288D55" w:rsidR="00930F1A" w:rsidRDefault="00244BE2" w:rsidP="00244BE2">
            <w:pPr>
              <w:pStyle w:val="TableParagraph"/>
              <w:ind w:left="385" w:right="380"/>
              <w:jc w:val="center"/>
              <w:rPr>
                <w:rFonts w:ascii="Times New Roman"/>
                <w:sz w:val="30"/>
              </w:rPr>
            </w:pPr>
            <w:r>
              <w:rPr>
                <w:rFonts w:ascii="Times New Roman"/>
                <w:sz w:val="30"/>
              </w:rPr>
              <w:t>Nguyen Duy Anh</w:t>
            </w:r>
          </w:p>
        </w:tc>
        <w:tc>
          <w:tcPr>
            <w:tcW w:w="4148" w:type="dxa"/>
            <w:shd w:val="clear" w:color="auto" w:fill="E7E6E6"/>
          </w:tcPr>
          <w:p w14:paraId="6B06E01C" w14:textId="08D80B63" w:rsidR="00930F1A" w:rsidRDefault="00DF4098" w:rsidP="00244BE2">
            <w:pPr>
              <w:pStyle w:val="TableParagraph"/>
              <w:ind w:right="1218"/>
              <w:jc w:val="center"/>
              <w:rPr>
                <w:rFonts w:ascii="Times New Roman"/>
                <w:sz w:val="30"/>
              </w:rPr>
            </w:pPr>
            <w:r>
              <w:rPr>
                <w:rFonts w:ascii="Times New Roman"/>
                <w:sz w:val="30"/>
              </w:rPr>
              <w:t>Student</w:t>
            </w:r>
            <w:r w:rsidR="00244BE2">
              <w:rPr>
                <w:rFonts w:ascii="Times New Roman"/>
                <w:sz w:val="30"/>
              </w:rPr>
              <w:t>1468183</w:t>
            </w:r>
          </w:p>
        </w:tc>
      </w:tr>
      <w:tr w:rsidR="00930F1A" w14:paraId="1C8CFD43" w14:textId="77777777" w:rsidTr="00244BE2">
        <w:trPr>
          <w:trHeight w:val="397"/>
        </w:trPr>
        <w:tc>
          <w:tcPr>
            <w:tcW w:w="2973" w:type="dxa"/>
            <w:gridSpan w:val="2"/>
            <w:vMerge/>
            <w:tcBorders>
              <w:top w:val="nil"/>
            </w:tcBorders>
            <w:shd w:val="clear" w:color="auto" w:fill="C5DFB3"/>
          </w:tcPr>
          <w:p w14:paraId="3575EDB3" w14:textId="77777777" w:rsidR="00930F1A" w:rsidRDefault="00930F1A">
            <w:pPr>
              <w:rPr>
                <w:sz w:val="2"/>
                <w:szCs w:val="2"/>
              </w:rPr>
            </w:pPr>
          </w:p>
        </w:tc>
        <w:tc>
          <w:tcPr>
            <w:tcW w:w="3227" w:type="dxa"/>
            <w:shd w:val="clear" w:color="auto" w:fill="E7E6E6"/>
          </w:tcPr>
          <w:p w14:paraId="082CA9ED" w14:textId="75D25405" w:rsidR="00930F1A" w:rsidRDefault="00244BE2" w:rsidP="00244BE2">
            <w:pPr>
              <w:pStyle w:val="TableParagraph"/>
              <w:spacing w:before="3"/>
              <w:ind w:left="385" w:right="380"/>
              <w:jc w:val="center"/>
              <w:rPr>
                <w:rFonts w:ascii="Times New Roman"/>
                <w:sz w:val="30"/>
              </w:rPr>
            </w:pPr>
            <w:r>
              <w:rPr>
                <w:rFonts w:ascii="Times New Roman"/>
                <w:sz w:val="30"/>
              </w:rPr>
              <w:t>Nguyen Hai Hoang</w:t>
            </w:r>
          </w:p>
        </w:tc>
        <w:tc>
          <w:tcPr>
            <w:tcW w:w="4148" w:type="dxa"/>
            <w:shd w:val="clear" w:color="auto" w:fill="E7E6E6"/>
          </w:tcPr>
          <w:p w14:paraId="347F8E90" w14:textId="16EB8F10" w:rsidR="00930F1A" w:rsidRDefault="00DF4098" w:rsidP="00244BE2">
            <w:pPr>
              <w:pStyle w:val="TableParagraph"/>
              <w:ind w:right="1218"/>
              <w:jc w:val="center"/>
              <w:rPr>
                <w:rFonts w:ascii="Times New Roman"/>
                <w:sz w:val="30"/>
              </w:rPr>
            </w:pPr>
            <w:r>
              <w:rPr>
                <w:rFonts w:ascii="Times New Roman"/>
                <w:sz w:val="30"/>
              </w:rPr>
              <w:t>Student1339</w:t>
            </w:r>
            <w:r w:rsidR="00244BE2">
              <w:rPr>
                <w:rFonts w:ascii="Times New Roman"/>
                <w:sz w:val="30"/>
              </w:rPr>
              <w:t>262</w:t>
            </w:r>
          </w:p>
        </w:tc>
      </w:tr>
      <w:tr w:rsidR="00930F1A" w14:paraId="0AB2FD98" w14:textId="77777777" w:rsidTr="00244BE2">
        <w:trPr>
          <w:trHeight w:val="395"/>
        </w:trPr>
        <w:tc>
          <w:tcPr>
            <w:tcW w:w="2973" w:type="dxa"/>
            <w:gridSpan w:val="2"/>
            <w:vMerge/>
            <w:tcBorders>
              <w:top w:val="nil"/>
            </w:tcBorders>
            <w:shd w:val="clear" w:color="auto" w:fill="C5DFB3"/>
          </w:tcPr>
          <w:p w14:paraId="67DCA9BC" w14:textId="77777777" w:rsidR="00930F1A" w:rsidRDefault="00930F1A">
            <w:pPr>
              <w:rPr>
                <w:sz w:val="2"/>
                <w:szCs w:val="2"/>
              </w:rPr>
            </w:pPr>
          </w:p>
        </w:tc>
        <w:tc>
          <w:tcPr>
            <w:tcW w:w="3227" w:type="dxa"/>
            <w:shd w:val="clear" w:color="auto" w:fill="E7E6E6"/>
          </w:tcPr>
          <w:p w14:paraId="17688C8F" w14:textId="19DFC16B" w:rsidR="00930F1A" w:rsidRDefault="00244BE2" w:rsidP="00244BE2">
            <w:pPr>
              <w:pStyle w:val="TableParagraph"/>
              <w:ind w:left="383" w:right="380"/>
              <w:jc w:val="center"/>
              <w:rPr>
                <w:rFonts w:ascii="Times New Roman"/>
                <w:sz w:val="30"/>
              </w:rPr>
            </w:pPr>
            <w:r>
              <w:rPr>
                <w:rFonts w:ascii="Times New Roman"/>
                <w:sz w:val="30"/>
              </w:rPr>
              <w:t>Tran Van Hung</w:t>
            </w:r>
          </w:p>
        </w:tc>
        <w:tc>
          <w:tcPr>
            <w:tcW w:w="4148" w:type="dxa"/>
            <w:shd w:val="clear" w:color="auto" w:fill="E7E6E6"/>
          </w:tcPr>
          <w:p w14:paraId="20E4F5B6" w14:textId="157C29D6" w:rsidR="00930F1A" w:rsidRDefault="00244BE2" w:rsidP="00244BE2">
            <w:pPr>
              <w:pStyle w:val="TableParagraph"/>
              <w:ind w:right="1218"/>
              <w:jc w:val="center"/>
              <w:rPr>
                <w:rFonts w:ascii="Times New Roman"/>
                <w:sz w:val="30"/>
              </w:rPr>
            </w:pPr>
            <w:r>
              <w:rPr>
                <w:rFonts w:ascii="Times New Roman"/>
                <w:sz w:val="30"/>
              </w:rPr>
              <w:t>Student1339266</w:t>
            </w:r>
          </w:p>
        </w:tc>
      </w:tr>
      <w:tr w:rsidR="00930F1A" w14:paraId="4767B38D" w14:textId="77777777" w:rsidTr="00244BE2">
        <w:trPr>
          <w:trHeight w:val="398"/>
        </w:trPr>
        <w:tc>
          <w:tcPr>
            <w:tcW w:w="2973" w:type="dxa"/>
            <w:gridSpan w:val="2"/>
            <w:vMerge/>
            <w:tcBorders>
              <w:top w:val="nil"/>
            </w:tcBorders>
            <w:shd w:val="clear" w:color="auto" w:fill="C5DFB3"/>
          </w:tcPr>
          <w:p w14:paraId="0FB765B9" w14:textId="77777777" w:rsidR="00930F1A" w:rsidRDefault="00930F1A">
            <w:pPr>
              <w:rPr>
                <w:sz w:val="2"/>
                <w:szCs w:val="2"/>
              </w:rPr>
            </w:pPr>
          </w:p>
        </w:tc>
        <w:tc>
          <w:tcPr>
            <w:tcW w:w="3227" w:type="dxa"/>
            <w:shd w:val="clear" w:color="auto" w:fill="E7E6E6"/>
          </w:tcPr>
          <w:p w14:paraId="09C611D9" w14:textId="77777777" w:rsidR="00930F1A" w:rsidRDefault="00930F1A" w:rsidP="00244BE2">
            <w:pPr>
              <w:pStyle w:val="TableParagraph"/>
              <w:spacing w:before="3"/>
              <w:ind w:left="385" w:right="379"/>
              <w:jc w:val="center"/>
              <w:rPr>
                <w:rFonts w:ascii="Times New Roman"/>
                <w:sz w:val="30"/>
              </w:rPr>
            </w:pPr>
          </w:p>
        </w:tc>
        <w:tc>
          <w:tcPr>
            <w:tcW w:w="4148" w:type="dxa"/>
            <w:shd w:val="clear" w:color="auto" w:fill="E7E6E6"/>
          </w:tcPr>
          <w:p w14:paraId="0EA768AF" w14:textId="77777777" w:rsidR="00930F1A" w:rsidRDefault="00930F1A" w:rsidP="00244BE2">
            <w:pPr>
              <w:pStyle w:val="TableParagraph"/>
              <w:spacing w:before="1"/>
              <w:ind w:left="1221" w:right="1218"/>
              <w:jc w:val="center"/>
              <w:rPr>
                <w:rFonts w:ascii="Times New Roman"/>
                <w:sz w:val="30"/>
              </w:rPr>
            </w:pPr>
          </w:p>
        </w:tc>
      </w:tr>
      <w:tr w:rsidR="00930F1A" w14:paraId="016965CE" w14:textId="77777777" w:rsidTr="001012DD">
        <w:trPr>
          <w:trHeight w:val="395"/>
        </w:trPr>
        <w:tc>
          <w:tcPr>
            <w:tcW w:w="1414" w:type="dxa"/>
            <w:vMerge w:val="restart"/>
            <w:shd w:val="clear" w:color="auto" w:fill="C5DFB3"/>
          </w:tcPr>
          <w:p w14:paraId="706007FA" w14:textId="77777777" w:rsidR="00930F1A" w:rsidRDefault="00DF4098">
            <w:pPr>
              <w:pStyle w:val="TableParagraph"/>
              <w:spacing w:before="204"/>
              <w:ind w:left="122"/>
              <w:rPr>
                <w:rFonts w:ascii="Times New Roman"/>
                <w:b/>
                <w:sz w:val="30"/>
              </w:rPr>
            </w:pPr>
            <w:r>
              <w:rPr>
                <w:rFonts w:ascii="Times New Roman"/>
                <w:b/>
                <w:color w:val="FFFFFF"/>
                <w:sz w:val="30"/>
              </w:rPr>
              <w:t>Duration</w:t>
            </w:r>
          </w:p>
        </w:tc>
        <w:tc>
          <w:tcPr>
            <w:tcW w:w="1559" w:type="dxa"/>
            <w:shd w:val="clear" w:color="auto" w:fill="C5DFB3"/>
          </w:tcPr>
          <w:p w14:paraId="2F1F0745" w14:textId="77777777" w:rsidR="00930F1A" w:rsidRDefault="00DF4098">
            <w:pPr>
              <w:pStyle w:val="TableParagraph"/>
              <w:rPr>
                <w:rFonts w:ascii="Times New Roman"/>
                <w:b/>
                <w:sz w:val="30"/>
              </w:rPr>
            </w:pPr>
            <w:r>
              <w:rPr>
                <w:rFonts w:ascii="Times New Roman"/>
                <w:b/>
                <w:color w:val="FFFFFF"/>
                <w:sz w:val="30"/>
              </w:rPr>
              <w:t>Start date</w:t>
            </w:r>
          </w:p>
        </w:tc>
        <w:tc>
          <w:tcPr>
            <w:tcW w:w="7375" w:type="dxa"/>
            <w:gridSpan w:val="2"/>
            <w:shd w:val="clear" w:color="auto" w:fill="E7E6E6"/>
          </w:tcPr>
          <w:p w14:paraId="5466A8DF" w14:textId="11A11369" w:rsidR="00930F1A" w:rsidRDefault="00DF4098">
            <w:pPr>
              <w:pStyle w:val="TableParagraph"/>
              <w:ind w:left="106"/>
              <w:rPr>
                <w:rFonts w:ascii="Times New Roman"/>
                <w:sz w:val="30"/>
              </w:rPr>
            </w:pPr>
            <w:r>
              <w:rPr>
                <w:rFonts w:ascii="Times New Roman"/>
                <w:sz w:val="30"/>
              </w:rPr>
              <w:t xml:space="preserve">Nov </w:t>
            </w:r>
            <w:r w:rsidR="006F2494">
              <w:rPr>
                <w:rFonts w:ascii="Times New Roman"/>
                <w:sz w:val="30"/>
              </w:rPr>
              <w:t>17</w:t>
            </w:r>
            <w:r>
              <w:rPr>
                <w:rFonts w:ascii="Times New Roman"/>
                <w:sz w:val="30"/>
                <w:vertAlign w:val="superscript"/>
              </w:rPr>
              <w:t>th</w:t>
            </w:r>
            <w:r>
              <w:rPr>
                <w:rFonts w:ascii="Times New Roman"/>
                <w:sz w:val="30"/>
              </w:rPr>
              <w:t xml:space="preserve"> 202</w:t>
            </w:r>
            <w:r w:rsidR="006F2494">
              <w:rPr>
                <w:rFonts w:ascii="Times New Roman"/>
                <w:sz w:val="30"/>
              </w:rPr>
              <w:t>5</w:t>
            </w:r>
          </w:p>
        </w:tc>
      </w:tr>
      <w:tr w:rsidR="00930F1A" w14:paraId="3E67B4C3" w14:textId="77777777" w:rsidTr="001012DD">
        <w:trPr>
          <w:trHeight w:val="397"/>
        </w:trPr>
        <w:tc>
          <w:tcPr>
            <w:tcW w:w="1414" w:type="dxa"/>
            <w:vMerge/>
            <w:tcBorders>
              <w:top w:val="nil"/>
            </w:tcBorders>
            <w:shd w:val="clear" w:color="auto" w:fill="C5DFB3"/>
          </w:tcPr>
          <w:p w14:paraId="43734DCD" w14:textId="77777777" w:rsidR="00930F1A" w:rsidRDefault="00930F1A">
            <w:pPr>
              <w:rPr>
                <w:sz w:val="2"/>
                <w:szCs w:val="2"/>
              </w:rPr>
            </w:pPr>
          </w:p>
        </w:tc>
        <w:tc>
          <w:tcPr>
            <w:tcW w:w="1559" w:type="dxa"/>
            <w:shd w:val="clear" w:color="auto" w:fill="C5DFB3"/>
          </w:tcPr>
          <w:p w14:paraId="397C93A1" w14:textId="77777777" w:rsidR="00930F1A" w:rsidRDefault="00DF4098">
            <w:pPr>
              <w:pStyle w:val="TableParagraph"/>
              <w:spacing w:before="3"/>
              <w:rPr>
                <w:rFonts w:ascii="Times New Roman"/>
                <w:b/>
                <w:sz w:val="30"/>
              </w:rPr>
            </w:pPr>
            <w:r>
              <w:rPr>
                <w:rFonts w:ascii="Times New Roman"/>
                <w:b/>
                <w:color w:val="FFFFFF"/>
                <w:sz w:val="30"/>
              </w:rPr>
              <w:t>End date</w:t>
            </w:r>
          </w:p>
        </w:tc>
        <w:tc>
          <w:tcPr>
            <w:tcW w:w="7375" w:type="dxa"/>
            <w:gridSpan w:val="2"/>
            <w:shd w:val="clear" w:color="auto" w:fill="E7E6E6"/>
          </w:tcPr>
          <w:p w14:paraId="7B386AD7" w14:textId="36516EA7" w:rsidR="00930F1A" w:rsidRDefault="00DF4098">
            <w:pPr>
              <w:pStyle w:val="TableParagraph"/>
              <w:spacing w:before="3"/>
              <w:ind w:left="106"/>
              <w:rPr>
                <w:rFonts w:ascii="Times New Roman"/>
                <w:sz w:val="30"/>
              </w:rPr>
            </w:pPr>
            <w:r>
              <w:rPr>
                <w:rFonts w:ascii="Times New Roman"/>
                <w:sz w:val="30"/>
              </w:rPr>
              <w:t>Dec 2</w:t>
            </w:r>
            <w:r w:rsidR="006F2494">
              <w:rPr>
                <w:rFonts w:ascii="Times New Roman"/>
                <w:sz w:val="30"/>
              </w:rPr>
              <w:t>4</w:t>
            </w:r>
            <w:r>
              <w:rPr>
                <w:rFonts w:ascii="Times New Roman"/>
                <w:sz w:val="30"/>
                <w:vertAlign w:val="superscript"/>
              </w:rPr>
              <w:t>th</w:t>
            </w:r>
            <w:r>
              <w:rPr>
                <w:rFonts w:ascii="Times New Roman"/>
                <w:sz w:val="30"/>
              </w:rPr>
              <w:t xml:space="preserve"> 202</w:t>
            </w:r>
            <w:r w:rsidR="006F2494">
              <w:rPr>
                <w:rFonts w:ascii="Times New Roman"/>
                <w:sz w:val="30"/>
              </w:rPr>
              <w:t>5</w:t>
            </w:r>
          </w:p>
        </w:tc>
      </w:tr>
    </w:tbl>
    <w:p w14:paraId="2B8E8405" w14:textId="77777777" w:rsidR="00930F1A" w:rsidRDefault="00930F1A">
      <w:pPr>
        <w:rPr>
          <w:rFonts w:ascii="Times New Roman"/>
          <w:sz w:val="30"/>
        </w:rPr>
        <w:sectPr w:rsidR="00930F1A" w:rsidSect="001012DD">
          <w:type w:val="continuous"/>
          <w:pgSz w:w="11910" w:h="16840"/>
          <w:pgMar w:top="720" w:right="720" w:bottom="720" w:left="720" w:header="720" w:footer="720" w:gutter="0"/>
          <w:cols w:space="720"/>
          <w:docGrid w:linePitch="299"/>
        </w:sectPr>
      </w:pPr>
    </w:p>
    <w:p w14:paraId="156B6BDE" w14:textId="77777777" w:rsidR="00930F1A" w:rsidRDefault="00930F1A">
      <w:pPr>
        <w:pStyle w:val="BodyText"/>
        <w:spacing w:before="2"/>
        <w:rPr>
          <w:rFonts w:ascii="Arial"/>
          <w:sz w:val="15"/>
        </w:rPr>
      </w:pPr>
    </w:p>
    <w:p w14:paraId="5515D207" w14:textId="77777777" w:rsidR="00930F1A" w:rsidRDefault="000C31E6">
      <w:pPr>
        <w:pStyle w:val="BodyText"/>
        <w:spacing w:line="20" w:lineRule="exact"/>
        <w:ind w:left="420"/>
        <w:rPr>
          <w:rFonts w:ascii="Arial"/>
          <w:sz w:val="2"/>
        </w:rPr>
      </w:pPr>
      <w:r>
        <w:rPr>
          <w:rFonts w:ascii="Arial"/>
          <w:noProof/>
          <w:sz w:val="2"/>
        </w:rPr>
        <mc:AlternateContent>
          <mc:Choice Requires="wpg">
            <w:drawing>
              <wp:inline distT="0" distB="0" distL="0" distR="0" wp14:anchorId="21607D04" wp14:editId="0DA8BD46">
                <wp:extent cx="5944870" cy="9525"/>
                <wp:effectExtent l="0" t="1270" r="2540" b="0"/>
                <wp:docPr id="67"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9525"/>
                          <a:chOff x="0" y="0"/>
                          <a:chExt cx="9362" cy="15"/>
                        </a:xfrm>
                      </wpg:grpSpPr>
                      <wps:wsp>
                        <wps:cNvPr id="68" name="Rectangle 17"/>
                        <wps:cNvSpPr>
                          <a:spLocks noChangeArrowheads="1"/>
                        </wps:cNvSpPr>
                        <wps:spPr bwMode="auto">
                          <a:xfrm>
                            <a:off x="0" y="0"/>
                            <a:ext cx="936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AB259B0" id="Group 16" o:spid="_x0000_s1026" style="width:468.1pt;height:.75pt;mso-position-horizontal-relative:char;mso-position-vertical-relative:line" coordsize="93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">
                <v:rect id="Rectangle 17" o:spid="_x0000_s1027" style="position:absolute;width:9362;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" fillcolor="black" stroked="f"/>
                <w10:anchorlock/>
              </v:group>
            </w:pict>
          </mc:Fallback>
        </mc:AlternateContent>
      </w:r>
    </w:p>
    <w:p w14:paraId="41274117" w14:textId="77777777" w:rsidR="00767E60" w:rsidRDefault="00767E60">
      <w:pPr>
        <w:ind w:left="549" w:right="803"/>
        <w:jc w:val="center"/>
        <w:rPr>
          <w:rFonts w:ascii="Arial"/>
          <w:b/>
          <w:sz w:val="40"/>
        </w:rPr>
      </w:pPr>
    </w:p>
    <w:p w14:paraId="19F8F470" w14:textId="77777777" w:rsidR="00930F1A" w:rsidRDefault="00DF4098">
      <w:pPr>
        <w:ind w:left="549" w:right="803"/>
        <w:jc w:val="center"/>
        <w:rPr>
          <w:rFonts w:ascii="Arial"/>
          <w:b/>
          <w:sz w:val="40"/>
        </w:rPr>
      </w:pPr>
      <w:r>
        <w:rPr>
          <w:rFonts w:ascii="Arial"/>
          <w:b/>
          <w:sz w:val="40"/>
        </w:rPr>
        <w:t>Table of Contents</w:t>
      </w:r>
    </w:p>
    <w:p w14:paraId="7EC6216F" w14:textId="77777777" w:rsidR="00930F1A" w:rsidRDefault="00930F1A">
      <w:pPr>
        <w:jc w:val="center"/>
        <w:rPr>
          <w:rFonts w:ascii="Arial"/>
          <w:sz w:val="40"/>
        </w:rPr>
      </w:pPr>
    </w:p>
    <w:p w14:paraId="11FD9ABC" w14:textId="77777777" w:rsidR="00DF4098" w:rsidRPr="00DF4098" w:rsidRDefault="00DF4098" w:rsidP="00DF4098">
      <w:pPr>
        <w:spacing w:before="240"/>
        <w:rPr>
          <w:rFonts w:ascii="Arial"/>
          <w:sz w:val="24"/>
          <w:szCs w:val="24"/>
        </w:rPr>
      </w:pPr>
      <w:r w:rsidRPr="00DF4098">
        <w:rPr>
          <w:rFonts w:ascii="Arial"/>
          <w:b/>
          <w:sz w:val="28"/>
          <w:szCs w:val="28"/>
        </w:rPr>
        <w:t>REVIEW 1</w:t>
      </w:r>
      <w:r w:rsidRPr="00DF4098">
        <w:rPr>
          <w:rFonts w:ascii="Arial"/>
          <w:sz w:val="24"/>
          <w:szCs w:val="24"/>
        </w:rPr>
        <w:t>.................................................................................................</w:t>
      </w:r>
      <w:r w:rsidR="00767E60">
        <w:rPr>
          <w:rFonts w:ascii="Arial"/>
          <w:sz w:val="24"/>
          <w:szCs w:val="24"/>
        </w:rPr>
        <w:t xml:space="preserve">........................... </w:t>
      </w:r>
    </w:p>
    <w:p w14:paraId="4925D811" w14:textId="77777777" w:rsidR="00DF4098" w:rsidRPr="00DF4098" w:rsidRDefault="00DF4098" w:rsidP="00767E60">
      <w:pPr>
        <w:spacing w:before="240"/>
        <w:ind w:left="284"/>
        <w:rPr>
          <w:rFonts w:ascii="Arial"/>
          <w:sz w:val="24"/>
          <w:szCs w:val="24"/>
        </w:rPr>
      </w:pPr>
      <w:r w:rsidRPr="00DF4098">
        <w:rPr>
          <w:rFonts w:ascii="Arial"/>
          <w:sz w:val="24"/>
          <w:szCs w:val="24"/>
        </w:rPr>
        <w:t>ACKNOWLEDGE................................................................</w:t>
      </w:r>
      <w:r w:rsidR="00767E60">
        <w:rPr>
          <w:rFonts w:ascii="Arial"/>
          <w:sz w:val="24"/>
          <w:szCs w:val="24"/>
        </w:rPr>
        <w:t xml:space="preserve">............................................... </w:t>
      </w:r>
    </w:p>
    <w:p w14:paraId="4BDEDFBD" w14:textId="77777777" w:rsidR="00DF4098" w:rsidRPr="00DF4098" w:rsidRDefault="00DF4098" w:rsidP="00767E60">
      <w:pPr>
        <w:spacing w:before="240"/>
        <w:ind w:left="284"/>
        <w:rPr>
          <w:rFonts w:ascii="Arial"/>
          <w:sz w:val="24"/>
          <w:szCs w:val="24"/>
        </w:rPr>
      </w:pPr>
      <w:r w:rsidRPr="00DF4098">
        <w:rPr>
          <w:rFonts w:ascii="Arial"/>
          <w:sz w:val="24"/>
          <w:szCs w:val="24"/>
        </w:rPr>
        <w:t>INTRODUCTION.......................................................................</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403A2E27" w14:textId="77777777" w:rsidR="00DF4098" w:rsidRPr="00DF4098" w:rsidRDefault="00DF4098" w:rsidP="00767E60">
      <w:pPr>
        <w:spacing w:before="240"/>
        <w:ind w:left="284"/>
        <w:rPr>
          <w:rFonts w:ascii="Arial"/>
          <w:sz w:val="24"/>
          <w:szCs w:val="24"/>
        </w:rPr>
      </w:pPr>
      <w:r w:rsidRPr="00DF4098">
        <w:rPr>
          <w:rFonts w:ascii="Arial"/>
          <w:sz w:val="24"/>
          <w:szCs w:val="24"/>
        </w:rPr>
        <w:t>PROBLEM DEFINITION .....</w:t>
      </w:r>
      <w:r w:rsidR="002F7E4B">
        <w:rPr>
          <w:rFonts w:ascii="Arial"/>
          <w:sz w:val="24"/>
          <w:szCs w:val="24"/>
        </w:rPr>
        <w:t>..................</w:t>
      </w:r>
      <w:r w:rsidRPr="00DF4098">
        <w:rPr>
          <w:rFonts w:ascii="Arial"/>
          <w:sz w:val="24"/>
          <w:szCs w:val="24"/>
        </w:rPr>
        <w:t>...............................................</w:t>
      </w:r>
      <w:r w:rsidR="00767E60">
        <w:rPr>
          <w:rFonts w:ascii="Arial"/>
          <w:sz w:val="24"/>
          <w:szCs w:val="24"/>
        </w:rPr>
        <w:t xml:space="preserve">.............................. </w:t>
      </w:r>
    </w:p>
    <w:p w14:paraId="13095581" w14:textId="77777777" w:rsidR="00DF4098" w:rsidRPr="00DF4098" w:rsidRDefault="00DF4098" w:rsidP="00767E60">
      <w:pPr>
        <w:spacing w:before="240"/>
        <w:ind w:left="284"/>
        <w:rPr>
          <w:rFonts w:ascii="Arial"/>
          <w:sz w:val="24"/>
          <w:szCs w:val="24"/>
        </w:rPr>
      </w:pPr>
      <w:r w:rsidRPr="00DF4098">
        <w:rPr>
          <w:rFonts w:ascii="Arial"/>
          <w:sz w:val="24"/>
          <w:szCs w:val="24"/>
        </w:rPr>
        <w:t>CUSTOMER'S REQUIREMENTS SPECIFICATIONS (CRS) ..........</w:t>
      </w:r>
      <w:r w:rsidR="00767E60">
        <w:rPr>
          <w:rFonts w:ascii="Arial"/>
          <w:sz w:val="24"/>
          <w:szCs w:val="24"/>
        </w:rPr>
        <w:t xml:space="preserve">................................. </w:t>
      </w:r>
    </w:p>
    <w:p w14:paraId="6821E657" w14:textId="77777777" w:rsidR="00DF4098" w:rsidRPr="00DF4098" w:rsidRDefault="00DF4098" w:rsidP="00767E60">
      <w:pPr>
        <w:spacing w:before="240"/>
        <w:ind w:left="284"/>
        <w:rPr>
          <w:rFonts w:ascii="Arial"/>
          <w:sz w:val="24"/>
          <w:szCs w:val="24"/>
        </w:rPr>
      </w:pPr>
      <w:r w:rsidRPr="00DF4098">
        <w:rPr>
          <w:rFonts w:ascii="Arial"/>
          <w:sz w:val="24"/>
          <w:szCs w:val="24"/>
        </w:rPr>
        <w:t>CLIENT:................................................................................................</w:t>
      </w:r>
      <w:r w:rsidR="00767E60">
        <w:rPr>
          <w:rFonts w:ascii="Arial"/>
          <w:sz w:val="24"/>
          <w:szCs w:val="24"/>
        </w:rPr>
        <w:t>..............................</w:t>
      </w:r>
    </w:p>
    <w:p w14:paraId="778E8573" w14:textId="77777777" w:rsidR="00DF4098" w:rsidRPr="00DF4098" w:rsidRDefault="00DF4098" w:rsidP="00767E60">
      <w:pPr>
        <w:spacing w:before="240"/>
        <w:ind w:left="284"/>
        <w:rPr>
          <w:rFonts w:ascii="Arial"/>
          <w:sz w:val="24"/>
          <w:szCs w:val="24"/>
        </w:rPr>
      </w:pPr>
      <w:r w:rsidRPr="00DF4098">
        <w:rPr>
          <w:rFonts w:ascii="Arial"/>
          <w:sz w:val="24"/>
          <w:szCs w:val="24"/>
        </w:rPr>
        <w:t>TASK SHEET REVIEW 1 ...........</w:t>
      </w:r>
      <w:r w:rsidR="001012DD">
        <w:rPr>
          <w:rFonts w:ascii="Arial"/>
          <w:sz w:val="24"/>
          <w:szCs w:val="24"/>
        </w:rPr>
        <w:t>...............................</w:t>
      </w:r>
      <w:r w:rsidRPr="00DF4098">
        <w:rPr>
          <w:rFonts w:ascii="Arial"/>
          <w:sz w:val="24"/>
          <w:szCs w:val="24"/>
        </w:rPr>
        <w:t>...............</w:t>
      </w:r>
      <w:r w:rsidR="00767E60">
        <w:rPr>
          <w:rFonts w:ascii="Arial"/>
          <w:sz w:val="24"/>
          <w:szCs w:val="24"/>
        </w:rPr>
        <w:t xml:space="preserve">......................................... </w:t>
      </w:r>
    </w:p>
    <w:p w14:paraId="31A2718F" w14:textId="77777777" w:rsidR="00DF4098" w:rsidRPr="00DF4098" w:rsidRDefault="00DF4098" w:rsidP="00DF4098">
      <w:pPr>
        <w:spacing w:before="240"/>
        <w:rPr>
          <w:rFonts w:ascii="Arial"/>
          <w:sz w:val="24"/>
          <w:szCs w:val="24"/>
        </w:rPr>
      </w:pPr>
      <w:r w:rsidRPr="00DF4098">
        <w:rPr>
          <w:rFonts w:ascii="Arial"/>
          <w:b/>
          <w:sz w:val="28"/>
          <w:szCs w:val="28"/>
        </w:rPr>
        <w:t xml:space="preserve">REVIEW 2 </w:t>
      </w:r>
      <w:r w:rsidRPr="00DF4098">
        <w:rPr>
          <w:rFonts w:ascii="Arial"/>
          <w:sz w:val="24"/>
          <w:szCs w:val="24"/>
        </w:rPr>
        <w:t>..................................................................................................</w:t>
      </w:r>
      <w:r w:rsidR="00767E60">
        <w:rPr>
          <w:rFonts w:ascii="Arial"/>
          <w:sz w:val="24"/>
          <w:szCs w:val="24"/>
        </w:rPr>
        <w:t>.......................</w:t>
      </w:r>
      <w:r w:rsidRPr="00DF4098">
        <w:rPr>
          <w:rFonts w:ascii="Arial"/>
          <w:sz w:val="24"/>
          <w:szCs w:val="24"/>
        </w:rPr>
        <w:t xml:space="preserve">.. </w:t>
      </w:r>
    </w:p>
    <w:p w14:paraId="3FEB3A44" w14:textId="77777777" w:rsidR="00DF4098" w:rsidRPr="00DF4098" w:rsidRDefault="00DF4098" w:rsidP="00767E60">
      <w:pPr>
        <w:spacing w:before="240"/>
        <w:ind w:left="284"/>
        <w:rPr>
          <w:rFonts w:ascii="Arial"/>
          <w:sz w:val="24"/>
          <w:szCs w:val="24"/>
        </w:rPr>
      </w:pPr>
      <w:r w:rsidRPr="00DF4098">
        <w:rPr>
          <w:rFonts w:ascii="Arial"/>
          <w:sz w:val="24"/>
          <w:szCs w:val="24"/>
        </w:rPr>
        <w:t>1. USECASE........................................................</w:t>
      </w:r>
      <w:r w:rsidR="00767E60">
        <w:rPr>
          <w:rFonts w:ascii="Arial"/>
          <w:sz w:val="24"/>
          <w:szCs w:val="24"/>
        </w:rPr>
        <w:t xml:space="preserve">............................................................... </w:t>
      </w:r>
    </w:p>
    <w:p w14:paraId="3E2708D6" w14:textId="77777777" w:rsidR="00DF4098" w:rsidRPr="00DF4098" w:rsidRDefault="00DF4098" w:rsidP="00767E60">
      <w:pPr>
        <w:spacing w:before="240"/>
        <w:ind w:left="284"/>
        <w:rPr>
          <w:rFonts w:ascii="Arial"/>
          <w:sz w:val="24"/>
          <w:szCs w:val="24"/>
        </w:rPr>
      </w:pPr>
      <w:r w:rsidRPr="00DF4098">
        <w:rPr>
          <w:rFonts w:ascii="Arial"/>
          <w:sz w:val="24"/>
          <w:szCs w:val="24"/>
        </w:rPr>
        <w:t>2. DATA FLOW DIAGRAM (DFD)................................................</w:t>
      </w:r>
      <w:r w:rsidR="00767E60">
        <w:rPr>
          <w:rFonts w:ascii="Arial"/>
          <w:sz w:val="24"/>
          <w:szCs w:val="24"/>
        </w:rPr>
        <w:t xml:space="preserve">...................................... </w:t>
      </w:r>
    </w:p>
    <w:p w14:paraId="7A8AD42D" w14:textId="77777777" w:rsidR="00DF4098" w:rsidRPr="00DF4098" w:rsidRDefault="00DF4098" w:rsidP="00767E60">
      <w:pPr>
        <w:spacing w:before="240"/>
        <w:ind w:left="284"/>
        <w:rPr>
          <w:rFonts w:ascii="Arial"/>
          <w:sz w:val="24"/>
          <w:szCs w:val="24"/>
        </w:rPr>
      </w:pPr>
      <w:r w:rsidRPr="00DF4098">
        <w:rPr>
          <w:rFonts w:ascii="Arial"/>
          <w:sz w:val="24"/>
          <w:szCs w:val="24"/>
        </w:rPr>
        <w:t>3. ENTITY PROPERTIES ...............................................................</w:t>
      </w:r>
      <w:r w:rsidR="00767E60">
        <w:rPr>
          <w:rFonts w:ascii="Arial"/>
          <w:sz w:val="24"/>
          <w:szCs w:val="24"/>
        </w:rPr>
        <w:t xml:space="preserve">................................... </w:t>
      </w:r>
    </w:p>
    <w:p w14:paraId="3AFACBC4" w14:textId="77777777" w:rsidR="00DF4098" w:rsidRPr="00DF4098" w:rsidRDefault="00DF4098" w:rsidP="00767E60">
      <w:pPr>
        <w:spacing w:before="240"/>
        <w:ind w:left="284"/>
        <w:rPr>
          <w:rFonts w:ascii="Arial"/>
          <w:sz w:val="24"/>
          <w:szCs w:val="24"/>
        </w:rPr>
      </w:pPr>
      <w:r w:rsidRPr="00DF4098">
        <w:rPr>
          <w:rFonts w:ascii="Arial"/>
          <w:sz w:val="24"/>
          <w:szCs w:val="24"/>
        </w:rPr>
        <w:t>4. TABLE DESIGN.........................................</w:t>
      </w:r>
      <w:r w:rsidR="00767E60">
        <w:rPr>
          <w:rFonts w:ascii="Arial"/>
          <w:sz w:val="24"/>
          <w:szCs w:val="24"/>
        </w:rPr>
        <w:t>.............</w:t>
      </w:r>
      <w:r w:rsidRPr="00DF4098">
        <w:rPr>
          <w:rFonts w:ascii="Arial"/>
          <w:sz w:val="24"/>
          <w:szCs w:val="24"/>
        </w:rPr>
        <w:t>...........................</w:t>
      </w:r>
      <w:r w:rsidR="00767E60">
        <w:rPr>
          <w:rFonts w:ascii="Arial"/>
          <w:sz w:val="24"/>
          <w:szCs w:val="24"/>
        </w:rPr>
        <w:t>.............................</w:t>
      </w:r>
    </w:p>
    <w:p w14:paraId="4267FD23" w14:textId="77777777" w:rsidR="00DF4098" w:rsidRPr="00DF4098" w:rsidRDefault="00DF4098" w:rsidP="00767E60">
      <w:pPr>
        <w:spacing w:before="240"/>
        <w:ind w:left="284"/>
        <w:rPr>
          <w:rFonts w:ascii="Arial"/>
          <w:sz w:val="24"/>
          <w:szCs w:val="24"/>
        </w:rPr>
      </w:pPr>
      <w:r w:rsidRPr="00DF4098">
        <w:rPr>
          <w:rFonts w:ascii="Arial"/>
          <w:sz w:val="24"/>
          <w:szCs w:val="24"/>
        </w:rPr>
        <w:t>5. TASK SHEET REVIEW 2 ............................</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2A6706E0" w14:textId="77777777" w:rsidR="00DF4098" w:rsidRPr="00DF4098" w:rsidRDefault="00DF4098" w:rsidP="00DF4098">
      <w:pPr>
        <w:spacing w:before="240"/>
        <w:rPr>
          <w:rFonts w:ascii="Arial"/>
          <w:sz w:val="24"/>
          <w:szCs w:val="24"/>
        </w:rPr>
      </w:pPr>
      <w:r w:rsidRPr="00DF4098">
        <w:rPr>
          <w:rFonts w:ascii="Arial"/>
          <w:b/>
          <w:sz w:val="28"/>
          <w:szCs w:val="28"/>
        </w:rPr>
        <w:t>REVIEW 3</w:t>
      </w:r>
      <w:r w:rsidRPr="00DF4098">
        <w:rPr>
          <w:rFonts w:ascii="Arial"/>
          <w:sz w:val="24"/>
          <w:szCs w:val="24"/>
        </w:rPr>
        <w:t xml:space="preserve"> .............................................................</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4D7F8D13" w14:textId="77777777" w:rsidR="00DF4098" w:rsidRPr="00DF4098" w:rsidRDefault="00DF4098" w:rsidP="00767E60">
      <w:pPr>
        <w:spacing w:before="240"/>
        <w:ind w:left="284"/>
        <w:rPr>
          <w:rFonts w:ascii="Arial"/>
          <w:sz w:val="24"/>
          <w:szCs w:val="24"/>
        </w:rPr>
      </w:pPr>
      <w:r w:rsidRPr="00DF4098">
        <w:rPr>
          <w:rFonts w:ascii="Arial"/>
          <w:sz w:val="24"/>
          <w:szCs w:val="24"/>
        </w:rPr>
        <w:t>1. SITE MAP..............................................................</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3153F99B" w14:textId="77777777" w:rsidR="00DF4098" w:rsidRPr="00DF4098" w:rsidRDefault="00DF4098" w:rsidP="00767E60">
      <w:pPr>
        <w:spacing w:before="240"/>
        <w:ind w:left="284"/>
        <w:rPr>
          <w:rFonts w:ascii="Arial"/>
          <w:sz w:val="24"/>
          <w:szCs w:val="24"/>
        </w:rPr>
      </w:pPr>
      <w:r w:rsidRPr="00DF4098">
        <w:rPr>
          <w:rFonts w:ascii="Arial"/>
          <w:sz w:val="24"/>
          <w:szCs w:val="24"/>
        </w:rPr>
        <w:t xml:space="preserve">2. </w:t>
      </w:r>
      <w:r w:rsidR="00284EBC">
        <w:rPr>
          <w:rFonts w:ascii="Arial"/>
          <w:sz w:val="24"/>
          <w:szCs w:val="24"/>
        </w:rPr>
        <w:t xml:space="preserve">MOBILE SHOP </w:t>
      </w:r>
      <w:r w:rsidR="001012DD">
        <w:rPr>
          <w:rFonts w:ascii="Arial"/>
          <w:sz w:val="24"/>
          <w:szCs w:val="24"/>
        </w:rPr>
        <w:t>WIREFRAME ..........</w:t>
      </w:r>
      <w:r w:rsidRPr="00DF4098">
        <w:rPr>
          <w:rFonts w:ascii="Arial"/>
          <w:sz w:val="24"/>
          <w:szCs w:val="24"/>
        </w:rPr>
        <w:t>....</w:t>
      </w:r>
      <w:r w:rsidR="00284EBC">
        <w:rPr>
          <w:rFonts w:ascii="Arial"/>
          <w:sz w:val="24"/>
          <w:szCs w:val="24"/>
        </w:rPr>
        <w:t>..</w:t>
      </w:r>
      <w:r w:rsidRPr="00DF4098">
        <w:rPr>
          <w:rFonts w:ascii="Arial"/>
          <w:sz w:val="24"/>
          <w:szCs w:val="24"/>
        </w:rPr>
        <w:t>...................</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7D9B71C4" w14:textId="77777777" w:rsidR="00DF4098" w:rsidRPr="00DF4098" w:rsidRDefault="00DF4098" w:rsidP="00767E60">
      <w:pPr>
        <w:spacing w:before="240"/>
        <w:ind w:left="284"/>
        <w:rPr>
          <w:rFonts w:ascii="Arial"/>
          <w:sz w:val="24"/>
          <w:szCs w:val="24"/>
        </w:rPr>
      </w:pPr>
      <w:r w:rsidRPr="00DF4098">
        <w:rPr>
          <w:rFonts w:ascii="Arial"/>
          <w:sz w:val="24"/>
          <w:szCs w:val="24"/>
        </w:rPr>
        <w:t xml:space="preserve">3. </w:t>
      </w:r>
      <w:r w:rsidR="00284EBC">
        <w:rPr>
          <w:rFonts w:ascii="Arial"/>
          <w:sz w:val="24"/>
          <w:szCs w:val="24"/>
        </w:rPr>
        <w:t xml:space="preserve">MOBILE SHOP </w:t>
      </w:r>
      <w:r w:rsidRPr="00DF4098">
        <w:rPr>
          <w:rFonts w:ascii="Arial"/>
          <w:sz w:val="24"/>
          <w:szCs w:val="24"/>
        </w:rPr>
        <w:t>SCREENSHOT........</w:t>
      </w:r>
      <w:r w:rsidR="00284EBC">
        <w:rPr>
          <w:rFonts w:ascii="Arial"/>
          <w:sz w:val="24"/>
          <w:szCs w:val="24"/>
        </w:rPr>
        <w:t>..</w:t>
      </w:r>
      <w:r w:rsidRPr="00DF4098">
        <w:rPr>
          <w:rFonts w:ascii="Arial"/>
          <w:sz w:val="24"/>
          <w:szCs w:val="24"/>
        </w:rPr>
        <w:t>...</w:t>
      </w:r>
      <w:r w:rsidR="001012DD">
        <w:rPr>
          <w:rFonts w:ascii="Arial"/>
          <w:sz w:val="24"/>
          <w:szCs w:val="24"/>
        </w:rPr>
        <w:t>......................</w:t>
      </w:r>
      <w:r w:rsidRPr="00DF4098">
        <w:rPr>
          <w:rFonts w:ascii="Arial"/>
          <w:sz w:val="24"/>
          <w:szCs w:val="24"/>
        </w:rPr>
        <w:t>......................</w:t>
      </w:r>
      <w:r w:rsidR="00767E60">
        <w:rPr>
          <w:rFonts w:ascii="Arial"/>
          <w:sz w:val="24"/>
          <w:szCs w:val="24"/>
        </w:rPr>
        <w:t xml:space="preserve">............................ </w:t>
      </w:r>
    </w:p>
    <w:p w14:paraId="4F6870D3" w14:textId="77777777" w:rsidR="00DF4098" w:rsidRPr="00767E60" w:rsidRDefault="00DF4098" w:rsidP="00767E60">
      <w:pPr>
        <w:spacing w:before="240"/>
        <w:ind w:left="284"/>
        <w:rPr>
          <w:rFonts w:ascii="Arial"/>
          <w:sz w:val="24"/>
          <w:szCs w:val="24"/>
        </w:rPr>
        <w:sectPr w:rsidR="00DF4098" w:rsidRPr="00767E60" w:rsidSect="001012DD">
          <w:headerReference w:type="default" r:id="rId10"/>
          <w:footerReference w:type="default" r:id="rId11"/>
          <w:pgSz w:w="11910" w:h="16840"/>
          <w:pgMar w:top="1418" w:right="1134" w:bottom="1418" w:left="1134" w:header="340" w:footer="227" w:gutter="0"/>
          <w:pgNumType w:start="3"/>
          <w:cols w:space="720"/>
          <w:docGrid w:linePitch="299"/>
        </w:sectPr>
      </w:pPr>
      <w:r w:rsidRPr="00DF4098">
        <w:rPr>
          <w:rFonts w:ascii="Arial"/>
          <w:sz w:val="24"/>
          <w:szCs w:val="24"/>
        </w:rPr>
        <w:t>4. Task sheet</w:t>
      </w:r>
      <w:r w:rsidR="001012DD">
        <w:rPr>
          <w:rFonts w:ascii="Arial"/>
          <w:sz w:val="24"/>
          <w:szCs w:val="24"/>
        </w:rPr>
        <w:t xml:space="preserve"> review 3...................</w:t>
      </w:r>
      <w:r w:rsidRPr="00DF4098">
        <w:rPr>
          <w:rFonts w:ascii="Arial"/>
          <w:sz w:val="24"/>
          <w:szCs w:val="24"/>
        </w:rPr>
        <w:t>........</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74BD3BF8" w14:textId="77777777" w:rsidR="00930F1A" w:rsidRDefault="00930F1A">
      <w:pPr>
        <w:pStyle w:val="BodyText"/>
        <w:rPr>
          <w:rFonts w:ascii="Carlito"/>
          <w:b/>
          <w:sz w:val="106"/>
        </w:rPr>
      </w:pPr>
    </w:p>
    <w:p w14:paraId="1AB299D3" w14:textId="77777777" w:rsidR="00DF4098" w:rsidRDefault="00DF4098">
      <w:pPr>
        <w:pStyle w:val="BodyText"/>
        <w:rPr>
          <w:rFonts w:ascii="Carlito"/>
          <w:b/>
          <w:sz w:val="106"/>
        </w:rPr>
      </w:pPr>
    </w:p>
    <w:p w14:paraId="50C3E986" w14:textId="77777777" w:rsidR="00767E60" w:rsidRDefault="00767E60">
      <w:pPr>
        <w:pStyle w:val="BodyText"/>
        <w:rPr>
          <w:rFonts w:ascii="Carlito"/>
          <w:b/>
          <w:sz w:val="106"/>
        </w:rPr>
      </w:pPr>
    </w:p>
    <w:p w14:paraId="06E2AA87" w14:textId="77777777" w:rsidR="00930F1A" w:rsidRDefault="00DF4098">
      <w:pPr>
        <w:pStyle w:val="Heading1"/>
        <w:spacing w:before="941"/>
      </w:pPr>
      <w:bookmarkStart w:id="0" w:name="_bookmark0"/>
      <w:bookmarkEnd w:id="0"/>
      <w:r>
        <w:t>REVIEW 1</w:t>
      </w:r>
    </w:p>
    <w:p w14:paraId="40B49F49" w14:textId="77777777" w:rsidR="00767E60" w:rsidRDefault="00767E60">
      <w:pPr>
        <w:pStyle w:val="Heading1"/>
        <w:spacing w:before="941"/>
      </w:pPr>
    </w:p>
    <w:p w14:paraId="6C4F8DBB" w14:textId="77777777" w:rsidR="00767E60" w:rsidRDefault="00767E60">
      <w:pPr>
        <w:pStyle w:val="Heading1"/>
        <w:spacing w:before="941"/>
      </w:pPr>
    </w:p>
    <w:p w14:paraId="42FD3372" w14:textId="77777777" w:rsidR="00767E60" w:rsidRDefault="00767E60">
      <w:pPr>
        <w:pStyle w:val="Heading1"/>
        <w:spacing w:before="941"/>
      </w:pPr>
    </w:p>
    <w:p w14:paraId="06AB87A4" w14:textId="77777777" w:rsidR="00930F1A" w:rsidRDefault="00930F1A">
      <w:pPr>
        <w:sectPr w:rsidR="00930F1A" w:rsidSect="001012DD">
          <w:pgSz w:w="11910" w:h="16840"/>
          <w:pgMar w:top="720" w:right="720" w:bottom="720" w:left="720" w:header="341" w:footer="224" w:gutter="0"/>
          <w:cols w:space="720"/>
          <w:docGrid w:linePitch="299"/>
        </w:sectPr>
      </w:pPr>
    </w:p>
    <w:p w14:paraId="7D7F4F47" w14:textId="77777777" w:rsidR="00930F1A" w:rsidRDefault="00930F1A">
      <w:pPr>
        <w:pStyle w:val="BodyText"/>
        <w:rPr>
          <w:rFonts w:ascii="Arial"/>
          <w:b/>
          <w:sz w:val="20"/>
        </w:rPr>
      </w:pPr>
    </w:p>
    <w:p w14:paraId="1811598C" w14:textId="77777777" w:rsidR="00930F1A" w:rsidRDefault="00930F1A">
      <w:pPr>
        <w:pStyle w:val="BodyText"/>
        <w:rPr>
          <w:rFonts w:ascii="Arial"/>
          <w:b/>
          <w:sz w:val="20"/>
        </w:rPr>
      </w:pPr>
    </w:p>
    <w:p w14:paraId="6CA501FC" w14:textId="77777777" w:rsidR="003547C2" w:rsidRDefault="003547C2">
      <w:pPr>
        <w:pStyle w:val="BodyText"/>
        <w:rPr>
          <w:rFonts w:ascii="Arial"/>
          <w:b/>
          <w:sz w:val="20"/>
        </w:rPr>
      </w:pPr>
    </w:p>
    <w:p w14:paraId="114A0E3F" w14:textId="77777777" w:rsidR="003547C2" w:rsidRDefault="003547C2">
      <w:pPr>
        <w:pStyle w:val="BodyText"/>
        <w:rPr>
          <w:rFonts w:ascii="Arial"/>
          <w:b/>
          <w:sz w:val="20"/>
        </w:rPr>
      </w:pPr>
    </w:p>
    <w:p w14:paraId="6111375D" w14:textId="77777777" w:rsidR="003547C2" w:rsidRDefault="00343147" w:rsidP="00343147">
      <w:pPr>
        <w:tabs>
          <w:tab w:val="left" w:pos="567"/>
        </w:tabs>
        <w:spacing w:before="88"/>
        <w:rPr>
          <w:rFonts w:ascii="Arial"/>
          <w:b/>
          <w:sz w:val="40"/>
        </w:rPr>
      </w:pPr>
      <w:bookmarkStart w:id="1" w:name="_bookmark1"/>
      <w:bookmarkEnd w:id="1"/>
      <w:r>
        <w:rPr>
          <w:rFonts w:ascii="Arial"/>
          <w:b/>
          <w:sz w:val="40"/>
        </w:rPr>
        <w:tab/>
        <w:t xml:space="preserve"> </w:t>
      </w:r>
      <w:r w:rsidR="00DF4098" w:rsidRPr="00DF4098">
        <w:rPr>
          <w:rFonts w:ascii="Arial"/>
          <w:b/>
          <w:sz w:val="40"/>
        </w:rPr>
        <w:t>Acknowledgement</w:t>
      </w:r>
    </w:p>
    <w:p w14:paraId="6C85D8A1" w14:textId="77777777" w:rsidR="003547C2" w:rsidRDefault="003547C2" w:rsidP="003547C2">
      <w:pPr>
        <w:tabs>
          <w:tab w:val="left" w:pos="3886"/>
          <w:tab w:val="left" w:pos="3887"/>
        </w:tabs>
        <w:spacing w:before="88"/>
        <w:rPr>
          <w:rFonts w:ascii="Arial"/>
          <w:b/>
          <w:sz w:val="40"/>
        </w:rPr>
      </w:pPr>
    </w:p>
    <w:p w14:paraId="65D47D44" w14:textId="77777777" w:rsidR="003547C2" w:rsidRPr="001012DD" w:rsidRDefault="003547C2" w:rsidP="003547C2">
      <w:pPr>
        <w:spacing w:before="240" w:after="240" w:line="360" w:lineRule="auto"/>
        <w:rPr>
          <w:rFonts w:ascii="Arial"/>
          <w:b/>
          <w:sz w:val="28"/>
          <w:szCs w:val="28"/>
        </w:rPr>
      </w:pPr>
      <w:r>
        <w:rPr>
          <w:sz w:val="24"/>
          <w:szCs w:val="24"/>
        </w:rPr>
        <w:tab/>
      </w:r>
      <w:r w:rsidR="00DF4098" w:rsidRPr="001012DD">
        <w:rPr>
          <w:sz w:val="28"/>
          <w:szCs w:val="28"/>
        </w:rPr>
        <w:t>It is often said that “Gratitude is the sign of noble souls”. That’s why we devote this chapter to express our deep gratitude towards those who have supported and guided us to accomplish this eProject successfully.</w:t>
      </w:r>
    </w:p>
    <w:p w14:paraId="23D67F62" w14:textId="29DEB06C" w:rsidR="003547C2" w:rsidRPr="001012DD" w:rsidRDefault="003547C2" w:rsidP="003547C2">
      <w:pPr>
        <w:tabs>
          <w:tab w:val="left" w:pos="709"/>
        </w:tabs>
        <w:spacing w:before="240" w:after="240" w:line="360" w:lineRule="auto"/>
        <w:rPr>
          <w:rFonts w:ascii="Arial"/>
          <w:b/>
          <w:sz w:val="28"/>
          <w:szCs w:val="28"/>
        </w:rPr>
      </w:pPr>
      <w:r w:rsidRPr="001012DD">
        <w:rPr>
          <w:rFonts w:ascii="Arial" w:hAnsi="Arial"/>
          <w:sz w:val="28"/>
          <w:szCs w:val="28"/>
        </w:rPr>
        <w:tab/>
      </w:r>
      <w:r w:rsidR="00DF4098" w:rsidRPr="001012DD">
        <w:rPr>
          <w:rFonts w:ascii="Arial" w:hAnsi="Arial"/>
          <w:sz w:val="28"/>
          <w:szCs w:val="28"/>
        </w:rPr>
        <w:t xml:space="preserve">First and foremost, we appreciate the invaluable assistance that our beloved instructor - Mr. </w:t>
      </w:r>
      <w:r w:rsidR="006F2494">
        <w:rPr>
          <w:rFonts w:ascii="Arial" w:hAnsi="Arial"/>
          <w:sz w:val="28"/>
          <w:szCs w:val="28"/>
        </w:rPr>
        <w:t>Tran Phuoc Sinh</w:t>
      </w:r>
      <w:r w:rsidR="00DF4098" w:rsidRPr="001012DD">
        <w:rPr>
          <w:rFonts w:ascii="Arial" w:hAnsi="Arial"/>
          <w:sz w:val="28"/>
          <w:szCs w:val="28"/>
        </w:rPr>
        <w:t xml:space="preserve">, has offered us. Whenever problems come up, she’ll always the one that we can count on for solutions. Moreover, there were moments when our team decided to give up our project, and Mr. </w:t>
      </w:r>
      <w:r w:rsidR="006F2494">
        <w:rPr>
          <w:rFonts w:ascii="Arial" w:hAnsi="Arial"/>
          <w:sz w:val="28"/>
          <w:szCs w:val="28"/>
        </w:rPr>
        <w:t>Sinh</w:t>
      </w:r>
      <w:r w:rsidR="00DF4098" w:rsidRPr="001012DD">
        <w:rPr>
          <w:rFonts w:ascii="Arial" w:hAnsi="Arial"/>
          <w:sz w:val="28"/>
          <w:szCs w:val="28"/>
        </w:rPr>
        <w:t xml:space="preserve"> gave us a pep talk to keep us back on the track.</w:t>
      </w:r>
    </w:p>
    <w:p w14:paraId="76E198BB" w14:textId="77777777" w:rsidR="003547C2" w:rsidRPr="001012DD" w:rsidRDefault="003547C2" w:rsidP="003547C2">
      <w:pPr>
        <w:tabs>
          <w:tab w:val="left" w:pos="709"/>
        </w:tabs>
        <w:spacing w:before="240" w:after="240" w:line="360" w:lineRule="auto"/>
        <w:rPr>
          <w:rFonts w:ascii="Arial"/>
          <w:b/>
          <w:sz w:val="28"/>
          <w:szCs w:val="28"/>
        </w:rPr>
      </w:pPr>
      <w:r w:rsidRPr="001012DD">
        <w:rPr>
          <w:rFonts w:ascii="Arial"/>
          <w:sz w:val="28"/>
          <w:szCs w:val="28"/>
        </w:rPr>
        <w:tab/>
      </w:r>
      <w:r w:rsidR="00DF4098" w:rsidRPr="001012DD">
        <w:rPr>
          <w:rFonts w:ascii="Arial"/>
          <w:sz w:val="28"/>
          <w:szCs w:val="28"/>
        </w:rPr>
        <w:t>Next, it would have been impossible to carry out and complete this project without the collaboration among our team members. Although we have gone through many obstacles during the project implementation, eventually we gained what we aimed at by our hard work, our strong commitment and of course, our brotherhood.</w:t>
      </w:r>
    </w:p>
    <w:p w14:paraId="47AD3EBC" w14:textId="77777777" w:rsidR="00930F1A" w:rsidRPr="001012DD" w:rsidRDefault="003547C2" w:rsidP="003547C2">
      <w:pPr>
        <w:tabs>
          <w:tab w:val="left" w:pos="709"/>
        </w:tabs>
        <w:spacing w:before="240" w:after="240" w:line="360" w:lineRule="auto"/>
        <w:rPr>
          <w:rFonts w:ascii="Arial"/>
          <w:b/>
          <w:sz w:val="28"/>
          <w:szCs w:val="28"/>
        </w:rPr>
      </w:pPr>
      <w:r w:rsidRPr="001012DD">
        <w:rPr>
          <w:rFonts w:ascii="Arial" w:hAnsi="Arial"/>
          <w:sz w:val="28"/>
          <w:szCs w:val="28"/>
        </w:rPr>
        <w:tab/>
      </w:r>
      <w:r w:rsidR="00DF4098" w:rsidRPr="001012DD">
        <w:rPr>
          <w:rFonts w:ascii="Arial" w:hAnsi="Arial"/>
          <w:sz w:val="28"/>
          <w:szCs w:val="28"/>
        </w:rPr>
        <w:t>Finally, thanks to Aptech’s eProject assignment, we had a golden opportunity to apply what we have learnt into reality and gain hands-on experience which is essential for our future career.</w:t>
      </w:r>
    </w:p>
    <w:p w14:paraId="5C4C956D" w14:textId="738D077F" w:rsidR="00930F1A" w:rsidRDefault="00930F1A">
      <w:pPr>
        <w:spacing w:before="159"/>
        <w:ind w:left="420"/>
        <w:rPr>
          <w:rFonts w:ascii="Arial"/>
          <w:sz w:val="26"/>
        </w:rPr>
      </w:pPr>
    </w:p>
    <w:p w14:paraId="010D5C5B" w14:textId="77777777" w:rsidR="00930F1A" w:rsidRDefault="00930F1A">
      <w:pPr>
        <w:rPr>
          <w:rFonts w:ascii="Arial"/>
          <w:sz w:val="26"/>
        </w:rPr>
        <w:sectPr w:rsidR="00930F1A" w:rsidSect="00343147">
          <w:pgSz w:w="11910" w:h="16840"/>
          <w:pgMar w:top="720" w:right="1276" w:bottom="720" w:left="1134" w:header="340" w:footer="227" w:gutter="0"/>
          <w:cols w:space="720"/>
          <w:docGrid w:linePitch="299"/>
        </w:sectPr>
      </w:pPr>
    </w:p>
    <w:p w14:paraId="789CB5CB" w14:textId="77777777" w:rsidR="00930F1A" w:rsidRDefault="00930F1A">
      <w:pPr>
        <w:pStyle w:val="BodyText"/>
        <w:rPr>
          <w:rFonts w:ascii="Arial"/>
          <w:sz w:val="20"/>
        </w:rPr>
      </w:pPr>
    </w:p>
    <w:p w14:paraId="2EF7296E" w14:textId="77777777" w:rsidR="001012DD" w:rsidRDefault="001012DD">
      <w:pPr>
        <w:pStyle w:val="BodyText"/>
        <w:rPr>
          <w:rFonts w:ascii="Arial"/>
          <w:sz w:val="20"/>
        </w:rPr>
      </w:pPr>
    </w:p>
    <w:p w14:paraId="5AFD2991" w14:textId="77777777" w:rsidR="001012DD" w:rsidRDefault="001012DD">
      <w:pPr>
        <w:pStyle w:val="BodyText"/>
        <w:rPr>
          <w:rFonts w:ascii="Arial"/>
          <w:sz w:val="20"/>
        </w:rPr>
      </w:pPr>
    </w:p>
    <w:p w14:paraId="3D3079E4" w14:textId="77777777" w:rsidR="001012DD" w:rsidRDefault="001012DD">
      <w:pPr>
        <w:pStyle w:val="BodyText"/>
        <w:rPr>
          <w:rFonts w:ascii="Arial"/>
          <w:sz w:val="20"/>
        </w:rPr>
      </w:pPr>
    </w:p>
    <w:p w14:paraId="0F767AF9" w14:textId="77777777" w:rsidR="001012DD" w:rsidRDefault="001012DD" w:rsidP="001012DD">
      <w:pPr>
        <w:tabs>
          <w:tab w:val="left" w:pos="3886"/>
          <w:tab w:val="left" w:pos="3887"/>
        </w:tabs>
        <w:spacing w:before="88"/>
        <w:rPr>
          <w:rFonts w:ascii="Arial"/>
          <w:b/>
          <w:sz w:val="40"/>
        </w:rPr>
      </w:pPr>
      <w:r>
        <w:rPr>
          <w:rFonts w:ascii="Arial"/>
          <w:b/>
          <w:sz w:val="40"/>
        </w:rPr>
        <w:t>Introduction</w:t>
      </w:r>
    </w:p>
    <w:p w14:paraId="4F584C31" w14:textId="76C0A0AD" w:rsidR="001012DD" w:rsidRDefault="00343147" w:rsidP="00343147">
      <w:pPr>
        <w:tabs>
          <w:tab w:val="left" w:pos="567"/>
        </w:tabs>
        <w:spacing w:before="240" w:after="240" w:line="360" w:lineRule="auto"/>
        <w:rPr>
          <w:rFonts w:ascii="Arial"/>
          <w:sz w:val="28"/>
          <w:szCs w:val="28"/>
        </w:rPr>
      </w:pPr>
      <w:r>
        <w:rPr>
          <w:rFonts w:ascii="Arial"/>
          <w:sz w:val="28"/>
          <w:szCs w:val="28"/>
        </w:rPr>
        <w:tab/>
      </w:r>
      <w:r w:rsidR="001012DD" w:rsidRPr="001012DD">
        <w:rPr>
          <w:rFonts w:ascii="Arial"/>
          <w:sz w:val="28"/>
          <w:szCs w:val="28"/>
        </w:rPr>
        <w:t xml:space="preserve">We are in an era where information technology makes buying and selling easier than ever. People can order anything they want, everything is done electronically and interacts in real time. Phone stores are no exception to this cycle. So we are developing a website named </w:t>
      </w:r>
      <w:r w:rsidR="006F2494">
        <w:rPr>
          <w:rFonts w:ascii="Arial"/>
          <w:sz w:val="28"/>
          <w:szCs w:val="28"/>
        </w:rPr>
        <w:t>King</w:t>
      </w:r>
      <w:r w:rsidR="001012DD" w:rsidRPr="001012DD">
        <w:rPr>
          <w:rFonts w:ascii="Arial"/>
          <w:sz w:val="28"/>
          <w:szCs w:val="28"/>
        </w:rPr>
        <w:t>-Shop to help you easily buy mobile phones with best deals online. Mobile phone stores are for organizations that want to develop online stores where visitors can be people who don't have much time to go to phone stores or people who have the habit of shopping online or simply they are in too far from independent stores. It will provide the following features to users.</w:t>
      </w:r>
    </w:p>
    <w:p w14:paraId="096FD450" w14:textId="00D44E0C" w:rsidR="001012DD" w:rsidRPr="00343147" w:rsidRDefault="00343147" w:rsidP="00343147">
      <w:pPr>
        <w:tabs>
          <w:tab w:val="left" w:pos="567"/>
        </w:tabs>
        <w:spacing w:before="240" w:after="240" w:line="360" w:lineRule="auto"/>
        <w:rPr>
          <w:rFonts w:ascii="Arial"/>
          <w:sz w:val="28"/>
          <w:szCs w:val="28"/>
        </w:rPr>
      </w:pPr>
      <w:r>
        <w:rPr>
          <w:rFonts w:ascii="Arial"/>
          <w:sz w:val="28"/>
          <w:szCs w:val="28"/>
        </w:rPr>
        <w:tab/>
      </w:r>
      <w:r w:rsidR="001012DD" w:rsidRPr="00343147">
        <w:rPr>
          <w:rFonts w:ascii="Arial"/>
          <w:sz w:val="28"/>
          <w:szCs w:val="28"/>
        </w:rPr>
        <w:t xml:space="preserve">For </w:t>
      </w:r>
      <w:r w:rsidR="006F2494">
        <w:rPr>
          <w:rFonts w:ascii="Arial"/>
          <w:sz w:val="28"/>
          <w:szCs w:val="28"/>
        </w:rPr>
        <w:t>King</w:t>
      </w:r>
      <w:r w:rsidR="001012DD" w:rsidRPr="00343147">
        <w:rPr>
          <w:rFonts w:ascii="Arial"/>
          <w:sz w:val="28"/>
          <w:szCs w:val="28"/>
        </w:rPr>
        <w:t xml:space="preserve"> </w:t>
      </w:r>
      <w:r w:rsidR="006F2494">
        <w:rPr>
          <w:rFonts w:ascii="Arial"/>
          <w:sz w:val="28"/>
          <w:szCs w:val="28"/>
        </w:rPr>
        <w:t>S</w:t>
      </w:r>
      <w:r w:rsidR="001012DD" w:rsidRPr="00343147">
        <w:rPr>
          <w:rFonts w:ascii="Arial"/>
          <w:sz w:val="28"/>
          <w:szCs w:val="28"/>
        </w:rPr>
        <w:t>hop customer base:</w:t>
      </w:r>
    </w:p>
    <w:p w14:paraId="2230B2BE"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Unregistered visitors can register for a member account.</w:t>
      </w:r>
    </w:p>
    <w:p w14:paraId="4145E6E9"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Registered visitors can log in and manage their accounts.</w:t>
      </w:r>
    </w:p>
    <w:p w14:paraId="31B841DA"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search for any product such as Iphone, Oppo, Redmi, etc.</w:t>
      </w:r>
    </w:p>
    <w:p w14:paraId="04C30D6F"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search for products by price.</w:t>
      </w:r>
    </w:p>
    <w:p w14:paraId="49E70881"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view product descriptions before purchasing.</w:t>
      </w:r>
    </w:p>
    <w:p w14:paraId="3F3E2B02"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purchase products after adding products to the cart.</w:t>
      </w:r>
    </w:p>
    <w:p w14:paraId="4F04C604"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view cart history.</w:t>
      </w:r>
    </w:p>
    <w:p w14:paraId="052D5C93"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review order history and make changes.</w:t>
      </w:r>
    </w:p>
    <w:p w14:paraId="38453411"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rate purchased products.</w:t>
      </w:r>
    </w:p>
    <w:p w14:paraId="51EB40A6" w14:textId="77777777" w:rsidR="00930F1A" w:rsidRDefault="00343147" w:rsidP="00343147">
      <w:pPr>
        <w:pStyle w:val="BodyText"/>
        <w:spacing w:before="240" w:after="240"/>
        <w:rPr>
          <w:rFonts w:ascii="Arial"/>
          <w:sz w:val="28"/>
          <w:szCs w:val="28"/>
        </w:rPr>
      </w:pPr>
      <w:r w:rsidRPr="00343147">
        <w:rPr>
          <w:rFonts w:ascii="Arial"/>
          <w:sz w:val="28"/>
          <w:szCs w:val="28"/>
        </w:rPr>
        <w:t>- Visitors can interact with the website by asking questions and giving feedback on the contact us function.</w:t>
      </w:r>
    </w:p>
    <w:p w14:paraId="491BFD4A" w14:textId="77777777" w:rsidR="00343147" w:rsidRDefault="00343147" w:rsidP="00343147">
      <w:pPr>
        <w:pStyle w:val="BodyText"/>
        <w:spacing w:before="240" w:after="240"/>
        <w:rPr>
          <w:rFonts w:ascii="Arial"/>
          <w:sz w:val="28"/>
          <w:szCs w:val="28"/>
        </w:rPr>
      </w:pPr>
    </w:p>
    <w:p w14:paraId="51D0E9AE" w14:textId="77777777" w:rsidR="00343147" w:rsidRDefault="00343147" w:rsidP="00343147">
      <w:pPr>
        <w:pStyle w:val="BodyText"/>
        <w:spacing w:before="240" w:after="240"/>
        <w:rPr>
          <w:rFonts w:ascii="Arial"/>
          <w:sz w:val="28"/>
          <w:szCs w:val="28"/>
        </w:rPr>
      </w:pPr>
    </w:p>
    <w:p w14:paraId="56A1A455" w14:textId="77777777" w:rsidR="00343147" w:rsidRDefault="00343147" w:rsidP="00343147">
      <w:pPr>
        <w:pStyle w:val="BodyText"/>
        <w:spacing w:before="240" w:after="240"/>
        <w:rPr>
          <w:rFonts w:ascii="Arial"/>
          <w:sz w:val="28"/>
          <w:szCs w:val="28"/>
        </w:rPr>
      </w:pPr>
    </w:p>
    <w:p w14:paraId="122A2ED8" w14:textId="77777777" w:rsidR="00343147" w:rsidRDefault="00343147" w:rsidP="00343147">
      <w:pPr>
        <w:pStyle w:val="BodyText"/>
        <w:spacing w:before="240" w:after="240"/>
        <w:rPr>
          <w:rFonts w:ascii="Arial"/>
          <w:sz w:val="28"/>
          <w:szCs w:val="28"/>
        </w:rPr>
      </w:pPr>
    </w:p>
    <w:p w14:paraId="374A5358" w14:textId="77777777" w:rsidR="00714328" w:rsidRDefault="00714328" w:rsidP="00343147">
      <w:pPr>
        <w:pStyle w:val="BodyText"/>
        <w:spacing w:before="240" w:after="240"/>
        <w:rPr>
          <w:rFonts w:ascii="Arial"/>
          <w:sz w:val="20"/>
          <w:szCs w:val="20"/>
        </w:rPr>
      </w:pPr>
    </w:p>
    <w:p w14:paraId="07E6B7DF" w14:textId="77777777" w:rsidR="00714328" w:rsidRDefault="00714328" w:rsidP="00343147">
      <w:pPr>
        <w:pStyle w:val="BodyText"/>
        <w:spacing w:before="240" w:after="240"/>
        <w:rPr>
          <w:rFonts w:ascii="Arial"/>
          <w:sz w:val="20"/>
          <w:szCs w:val="20"/>
        </w:rPr>
      </w:pPr>
    </w:p>
    <w:p w14:paraId="2D6D0C59" w14:textId="396C3980" w:rsidR="00343147" w:rsidRPr="00343147" w:rsidRDefault="00714328" w:rsidP="00343147">
      <w:pPr>
        <w:pStyle w:val="BodyText"/>
        <w:spacing w:before="240" w:after="240"/>
        <w:rPr>
          <w:rFonts w:ascii="Arial"/>
          <w:b/>
          <w:sz w:val="40"/>
          <w:szCs w:val="40"/>
        </w:rPr>
      </w:pPr>
      <w:r>
        <w:rPr>
          <w:rFonts w:ascii="Arial"/>
          <w:sz w:val="28"/>
          <w:szCs w:val="28"/>
        </w:rPr>
        <w:br/>
      </w:r>
      <w:r w:rsidR="00343147" w:rsidRPr="00343147">
        <w:rPr>
          <w:rFonts w:ascii="Arial"/>
          <w:b/>
          <w:sz w:val="40"/>
          <w:szCs w:val="40"/>
        </w:rPr>
        <w:t>PROBLEM DEFINITION</w:t>
      </w:r>
    </w:p>
    <w:p w14:paraId="4B7F7C36" w14:textId="4B2A5491" w:rsidR="00C53333" w:rsidRPr="00C53333" w:rsidRDefault="00343147" w:rsidP="00C53333">
      <w:pPr>
        <w:pStyle w:val="BodyText"/>
        <w:spacing w:before="240" w:after="240" w:line="360" w:lineRule="auto"/>
        <w:rPr>
          <w:rFonts w:ascii="Arial" w:hAnsi="Arial" w:cs="Arial"/>
          <w:sz w:val="28"/>
          <w:szCs w:val="28"/>
        </w:rPr>
      </w:pPr>
      <w:r>
        <w:rPr>
          <w:rFonts w:ascii="Arial"/>
          <w:sz w:val="28"/>
          <w:szCs w:val="28"/>
        </w:rPr>
        <w:tab/>
      </w:r>
      <w:r w:rsidRPr="00C53333">
        <w:rPr>
          <w:rFonts w:ascii="Arial" w:hAnsi="Arial" w:cs="Arial"/>
          <w:sz w:val="28"/>
          <w:szCs w:val="28"/>
        </w:rPr>
        <w:t xml:space="preserve">After analyzing the project specifications of </w:t>
      </w:r>
      <w:r w:rsidR="00714328">
        <w:rPr>
          <w:rFonts w:ascii="Arial" w:hAnsi="Arial" w:cs="Arial"/>
          <w:sz w:val="28"/>
          <w:szCs w:val="28"/>
        </w:rPr>
        <w:t>King</w:t>
      </w:r>
      <w:r w:rsidRPr="00C53333">
        <w:rPr>
          <w:rFonts w:ascii="Arial" w:hAnsi="Arial" w:cs="Arial"/>
          <w:sz w:val="28"/>
          <w:szCs w:val="28"/>
        </w:rPr>
        <w:t xml:space="preserve"> Shop, to fulfil customer’s requirements properly, we came to conclusion that in order to achieve the best result, we should deal with following queries:</w:t>
      </w:r>
    </w:p>
    <w:p w14:paraId="74CD0133" w14:textId="77777777" w:rsidR="00343147" w:rsidRPr="00C53333" w:rsidRDefault="00C53333" w:rsidP="00C53333">
      <w:pPr>
        <w:pStyle w:val="BodyText"/>
        <w:spacing w:before="240" w:after="240" w:line="360" w:lineRule="auto"/>
        <w:rPr>
          <w:rFonts w:ascii="Arial" w:hAnsi="Arial" w:cs="Arial"/>
          <w:b/>
          <w:sz w:val="28"/>
          <w:szCs w:val="28"/>
        </w:rPr>
      </w:pPr>
      <w:r w:rsidRPr="00C53333">
        <w:rPr>
          <w:rFonts w:ascii="Arial" w:hAnsi="Arial" w:cs="Arial"/>
          <w:b/>
          <w:sz w:val="28"/>
          <w:szCs w:val="28"/>
        </w:rPr>
        <w:t xml:space="preserve"> </w:t>
      </w:r>
      <w:r w:rsidR="00343147" w:rsidRPr="00C53333">
        <w:rPr>
          <w:rFonts w:ascii="Arial" w:hAnsi="Arial" w:cs="Arial"/>
          <w:b/>
          <w:sz w:val="28"/>
          <w:szCs w:val="28"/>
        </w:rPr>
        <w:t>FROM THE VIEW POINT OF VISITORS</w:t>
      </w:r>
      <w:r w:rsidRPr="00C53333">
        <w:rPr>
          <w:rFonts w:ascii="Arial" w:hAnsi="Arial" w:cs="Arial"/>
          <w:b/>
          <w:sz w:val="28"/>
          <w:szCs w:val="28"/>
        </w:rPr>
        <w:t>:</w:t>
      </w:r>
    </w:p>
    <w:p w14:paraId="77B3FCB5"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A homepage will show the main products, suitable logo, display the logo on all the pages in the site.</w:t>
      </w:r>
    </w:p>
    <w:p w14:paraId="4EF29D45"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A navigation header and footer that will include all the functions implemented in the website.</w:t>
      </w:r>
    </w:p>
    <w:p w14:paraId="4C884119"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Visitor can buy products, add product to cart, view cart and check out.</w:t>
      </w:r>
    </w:p>
    <w:p w14:paraId="22363E8A"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Registered visitors can login to their profile, view order history.</w:t>
      </w:r>
    </w:p>
    <w:p w14:paraId="160A0189" w14:textId="77777777" w:rsidR="00343147" w:rsidRPr="00C53333" w:rsidRDefault="00C53333" w:rsidP="00C53333">
      <w:pPr>
        <w:pStyle w:val="BodyText"/>
        <w:spacing w:before="240" w:after="240" w:line="360" w:lineRule="auto"/>
        <w:rPr>
          <w:rFonts w:ascii="Arial" w:hAnsi="Arial" w:cs="Arial"/>
          <w:b/>
          <w:sz w:val="28"/>
          <w:szCs w:val="28"/>
        </w:rPr>
      </w:pPr>
      <w:r w:rsidRPr="00C53333">
        <w:rPr>
          <w:rFonts w:ascii="Arial" w:hAnsi="Arial" w:cs="Arial"/>
          <w:b/>
          <w:sz w:val="28"/>
          <w:szCs w:val="28"/>
        </w:rPr>
        <w:t xml:space="preserve"> </w:t>
      </w:r>
      <w:r w:rsidR="00343147" w:rsidRPr="00C53333">
        <w:rPr>
          <w:rFonts w:ascii="Arial" w:hAnsi="Arial" w:cs="Arial"/>
          <w:b/>
          <w:sz w:val="28"/>
          <w:szCs w:val="28"/>
        </w:rPr>
        <w:t xml:space="preserve">FROM THE </w:t>
      </w:r>
      <w:r w:rsidRPr="00C53333">
        <w:rPr>
          <w:rFonts w:ascii="Arial" w:hAnsi="Arial" w:cs="Arial"/>
          <w:b/>
          <w:sz w:val="28"/>
          <w:szCs w:val="28"/>
        </w:rPr>
        <w:t>VIEW POINT OF THE ADMINISTRATOR:</w:t>
      </w:r>
    </w:p>
    <w:p w14:paraId="18E9B09A" w14:textId="6625A68E"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xml:space="preserve">- A login page will grant access to </w:t>
      </w:r>
      <w:r w:rsidR="00714328">
        <w:rPr>
          <w:rFonts w:ascii="Arial" w:hAnsi="Arial" w:cs="Arial"/>
          <w:sz w:val="28"/>
          <w:szCs w:val="28"/>
        </w:rPr>
        <w:t>King</w:t>
      </w:r>
      <w:r w:rsidRPr="00C53333">
        <w:rPr>
          <w:rFonts w:ascii="Arial" w:hAnsi="Arial" w:cs="Arial"/>
          <w:sz w:val="28"/>
          <w:szCs w:val="28"/>
        </w:rPr>
        <w:t xml:space="preserve"> Shop admin.</w:t>
      </w:r>
    </w:p>
    <w:p w14:paraId="5828B087" w14:textId="3CFD7A3F"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xml:space="preserve">- Admin can view, add, update and manage products. </w:t>
      </w:r>
    </w:p>
    <w:p w14:paraId="717D3EBA"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Admin can add, update, delete and manage orders.</w:t>
      </w:r>
    </w:p>
    <w:p w14:paraId="6CDC5E0D" w14:textId="1BD1BB9B"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Admin can update</w:t>
      </w:r>
      <w:r w:rsidR="00714328">
        <w:rPr>
          <w:rFonts w:ascii="Arial" w:hAnsi="Arial" w:cs="Arial"/>
          <w:sz w:val="28"/>
          <w:szCs w:val="28"/>
        </w:rPr>
        <w:t xml:space="preserve"> </w:t>
      </w:r>
      <w:r w:rsidRPr="00C53333">
        <w:rPr>
          <w:rFonts w:ascii="Arial" w:hAnsi="Arial" w:cs="Arial"/>
          <w:sz w:val="28"/>
          <w:szCs w:val="28"/>
        </w:rPr>
        <w:t>and manage registered user account.</w:t>
      </w:r>
    </w:p>
    <w:p w14:paraId="5D111BEC"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Admin can manage and send newsletter.</w:t>
      </w:r>
    </w:p>
    <w:p w14:paraId="746908AB" w14:textId="74621CCF" w:rsidR="00343147" w:rsidRDefault="00343147" w:rsidP="00C53333">
      <w:pPr>
        <w:pStyle w:val="BodyText"/>
        <w:spacing w:before="240" w:after="240" w:line="360" w:lineRule="auto"/>
        <w:rPr>
          <w:rFonts w:ascii="Arial" w:hAnsi="Arial" w:cs="Arial"/>
          <w:sz w:val="28"/>
          <w:szCs w:val="28"/>
        </w:rPr>
      </w:pPr>
    </w:p>
    <w:p w14:paraId="72F81B39" w14:textId="15157354" w:rsidR="00714328" w:rsidRDefault="00714328" w:rsidP="00C53333">
      <w:pPr>
        <w:pStyle w:val="BodyText"/>
        <w:spacing w:before="240" w:after="240" w:line="360" w:lineRule="auto"/>
        <w:rPr>
          <w:rFonts w:ascii="Arial" w:hAnsi="Arial" w:cs="Arial"/>
          <w:sz w:val="28"/>
          <w:szCs w:val="28"/>
        </w:rPr>
      </w:pPr>
      <w:r>
        <w:rPr>
          <w:rFonts w:ascii="Arial" w:hAnsi="Arial" w:cs="Arial"/>
          <w:sz w:val="28"/>
          <w:szCs w:val="28"/>
        </w:rPr>
        <w:br/>
      </w:r>
    </w:p>
    <w:p w14:paraId="01A00EBD" w14:textId="77777777" w:rsidR="00714328" w:rsidRPr="00C53333" w:rsidRDefault="00714328" w:rsidP="00C53333">
      <w:pPr>
        <w:pStyle w:val="BodyText"/>
        <w:spacing w:before="240" w:after="240" w:line="360" w:lineRule="auto"/>
        <w:rPr>
          <w:rFonts w:ascii="Arial" w:hAnsi="Arial" w:cs="Arial"/>
          <w:sz w:val="28"/>
          <w:szCs w:val="28"/>
        </w:rPr>
      </w:pPr>
    </w:p>
    <w:p w14:paraId="54E4B9F7" w14:textId="4C974243" w:rsidR="001A0359" w:rsidRDefault="001A0359">
      <w:pPr>
        <w:jc w:val="both"/>
      </w:pPr>
    </w:p>
    <w:p w14:paraId="61D5E645" w14:textId="77777777" w:rsidR="00356E3D" w:rsidRDefault="00356E3D">
      <w:pPr>
        <w:jc w:val="both"/>
      </w:pPr>
    </w:p>
    <w:p w14:paraId="749E1FDD" w14:textId="77777777" w:rsidR="001A0359" w:rsidRPr="00EF4B05" w:rsidRDefault="001A0359" w:rsidP="001A0359">
      <w:pPr>
        <w:spacing w:before="240" w:after="240" w:line="360" w:lineRule="auto"/>
        <w:rPr>
          <w:rFonts w:ascii="Arial" w:hAnsi="Arial" w:cs="Arial"/>
          <w:b/>
          <w:sz w:val="28"/>
          <w:szCs w:val="28"/>
        </w:rPr>
      </w:pPr>
      <w:r w:rsidRPr="00EF4B05">
        <w:rPr>
          <w:rFonts w:ascii="Arial" w:hAnsi="Arial" w:cs="Arial"/>
          <w:b/>
          <w:sz w:val="28"/>
          <w:szCs w:val="28"/>
        </w:rPr>
        <w:t>CUSTOMER'S REQUIREMENTS SPECIFICATIONS (CRS)</w:t>
      </w:r>
    </w:p>
    <w:p w14:paraId="71395B7E" w14:textId="4516CB7B" w:rsidR="001A0359" w:rsidRPr="00EF4B05" w:rsidRDefault="001A0359" w:rsidP="001A0359">
      <w:pPr>
        <w:spacing w:before="240" w:after="240" w:line="360" w:lineRule="auto"/>
        <w:rPr>
          <w:rFonts w:ascii="Arial" w:hAnsi="Arial" w:cs="Arial"/>
          <w:b/>
          <w:sz w:val="28"/>
          <w:szCs w:val="28"/>
        </w:rPr>
      </w:pPr>
      <w:r w:rsidRPr="00EF4B05">
        <w:rPr>
          <w:rFonts w:ascii="Arial" w:hAnsi="Arial" w:cs="Arial"/>
          <w:b/>
          <w:sz w:val="28"/>
          <w:szCs w:val="28"/>
        </w:rPr>
        <w:t xml:space="preserve">CLIENT: </w:t>
      </w:r>
      <w:r w:rsidR="00356E3D">
        <w:rPr>
          <w:rFonts w:ascii="Arial" w:hAnsi="Arial" w:cs="Arial"/>
          <w:b/>
          <w:sz w:val="28"/>
          <w:szCs w:val="28"/>
        </w:rPr>
        <w:t>King</w:t>
      </w:r>
      <w:r w:rsidRPr="00EF4B05">
        <w:rPr>
          <w:rFonts w:ascii="Arial" w:hAnsi="Arial" w:cs="Arial"/>
          <w:b/>
          <w:sz w:val="28"/>
          <w:szCs w:val="28"/>
        </w:rPr>
        <w:t xml:space="preserve"> S</w:t>
      </w:r>
      <w:r w:rsidR="00356E3D">
        <w:rPr>
          <w:rFonts w:ascii="Arial" w:hAnsi="Arial" w:cs="Arial"/>
          <w:b/>
          <w:sz w:val="28"/>
          <w:szCs w:val="28"/>
        </w:rPr>
        <w:t>hop</w:t>
      </w:r>
    </w:p>
    <w:p w14:paraId="4077D481" w14:textId="77777777" w:rsidR="001A0359" w:rsidRPr="001A0359" w:rsidRDefault="001A0359" w:rsidP="001A0359">
      <w:pPr>
        <w:spacing w:before="240" w:after="240" w:line="360" w:lineRule="auto"/>
        <w:rPr>
          <w:rFonts w:ascii="Arial" w:hAnsi="Arial" w:cs="Arial"/>
          <w:b/>
          <w:sz w:val="28"/>
          <w:szCs w:val="28"/>
        </w:rPr>
      </w:pPr>
      <w:r w:rsidRPr="001A0359">
        <w:rPr>
          <w:rFonts w:ascii="Arial" w:hAnsi="Arial" w:cs="Arial"/>
          <w:b/>
          <w:sz w:val="28"/>
          <w:szCs w:val="28"/>
        </w:rPr>
        <w:t>BUSINESS/PROJECT OBJECTIVES:</w:t>
      </w:r>
    </w:p>
    <w:p w14:paraId="502029B6" w14:textId="77777777" w:rsidR="001A0359" w:rsidRPr="001A0359" w:rsidRDefault="001A0359" w:rsidP="001A0359">
      <w:pPr>
        <w:spacing w:before="240" w:after="240" w:line="360" w:lineRule="auto"/>
        <w:rPr>
          <w:rFonts w:ascii="Arial" w:hAnsi="Arial" w:cs="Arial"/>
          <w:sz w:val="28"/>
          <w:szCs w:val="28"/>
        </w:rPr>
      </w:pPr>
      <w:r>
        <w:rPr>
          <w:rFonts w:ascii="Arial" w:hAnsi="Arial" w:cs="Arial"/>
          <w:sz w:val="28"/>
          <w:szCs w:val="28"/>
        </w:rPr>
        <w:tab/>
      </w:r>
      <w:r w:rsidRPr="001A0359">
        <w:rPr>
          <w:rFonts w:ascii="Arial" w:hAnsi="Arial" w:cs="Arial"/>
          <w:sz w:val="28"/>
          <w:szCs w:val="28"/>
        </w:rPr>
        <w:t>The project is to design an online website to advertise and sell mobile phones, such as: Iphone, Oppo, Redmi, etc.</w:t>
      </w:r>
    </w:p>
    <w:p w14:paraId="7CED0494" w14:textId="77777777" w:rsidR="001A0359" w:rsidRDefault="002F7E4B" w:rsidP="001A0359">
      <w:pPr>
        <w:spacing w:before="240" w:after="240" w:line="360" w:lineRule="auto"/>
        <w:rPr>
          <w:rFonts w:ascii="Arial" w:hAnsi="Arial" w:cs="Arial"/>
          <w:b/>
          <w:sz w:val="28"/>
          <w:szCs w:val="28"/>
        </w:rPr>
      </w:pPr>
      <w:r w:rsidRPr="001A0359">
        <w:rPr>
          <w:rFonts w:ascii="Arial" w:hAnsi="Arial" w:cs="Arial"/>
          <w:b/>
          <w:sz w:val="28"/>
          <w:szCs w:val="28"/>
        </w:rPr>
        <w:t xml:space="preserve">INPUT </w:t>
      </w:r>
      <w:r>
        <w:rPr>
          <w:rFonts w:ascii="Arial" w:hAnsi="Arial" w:cs="Arial"/>
          <w:b/>
          <w:sz w:val="28"/>
          <w:szCs w:val="28"/>
        </w:rPr>
        <w:t xml:space="preserve"> TO THE </w:t>
      </w:r>
      <w:r w:rsidR="001A0359" w:rsidRPr="001A0359">
        <w:rPr>
          <w:rFonts w:ascii="Arial" w:hAnsi="Arial" w:cs="Arial"/>
          <w:b/>
          <w:sz w:val="28"/>
          <w:szCs w:val="28"/>
        </w:rPr>
        <w:t>SYSTEM:</w:t>
      </w:r>
    </w:p>
    <w:p w14:paraId="2BD59D53" w14:textId="4EB2D19E" w:rsidR="001A0359" w:rsidRPr="002F7E4B" w:rsidRDefault="00F07B72" w:rsidP="002F7E4B">
      <w:pPr>
        <w:pStyle w:val="ListParagraph"/>
        <w:numPr>
          <w:ilvl w:val="0"/>
          <w:numId w:val="18"/>
        </w:numPr>
        <w:spacing w:before="240" w:after="240" w:line="360" w:lineRule="auto"/>
        <w:rPr>
          <w:rFonts w:ascii="Arial" w:hAnsi="Arial" w:cs="Arial"/>
          <w:sz w:val="28"/>
          <w:szCs w:val="28"/>
        </w:rPr>
      </w:pPr>
      <w:r>
        <w:rPr>
          <w:rFonts w:ascii="Arial" w:hAnsi="Arial" w:cs="Arial"/>
          <w:sz w:val="28"/>
          <w:szCs w:val="28"/>
        </w:rPr>
        <w:t>King</w:t>
      </w:r>
      <w:r w:rsidR="001A0359" w:rsidRPr="002F7E4B">
        <w:rPr>
          <w:rFonts w:ascii="Arial" w:hAnsi="Arial" w:cs="Arial"/>
          <w:sz w:val="28"/>
          <w:szCs w:val="28"/>
        </w:rPr>
        <w:t xml:space="preserve"> Shop administrators need to provide:</w:t>
      </w:r>
    </w:p>
    <w:p w14:paraId="3D0140DC" w14:textId="77777777" w:rsidR="001A0359" w:rsidRPr="001A0359" w:rsidRDefault="001A0359" w:rsidP="001A0359">
      <w:pPr>
        <w:spacing w:before="240" w:after="240" w:line="360" w:lineRule="auto"/>
        <w:rPr>
          <w:rFonts w:ascii="Arial" w:hAnsi="Arial" w:cs="Arial"/>
          <w:sz w:val="28"/>
          <w:szCs w:val="28"/>
        </w:rPr>
      </w:pPr>
      <w:r w:rsidRPr="001A0359">
        <w:rPr>
          <w:rFonts w:ascii="Arial" w:hAnsi="Arial" w:cs="Arial"/>
          <w:sz w:val="28"/>
          <w:szCs w:val="28"/>
        </w:rPr>
        <w:t>- Necessary information to create an account to access the administration system.</w:t>
      </w:r>
    </w:p>
    <w:p w14:paraId="74220B3D" w14:textId="77777777" w:rsidR="001A0359" w:rsidRPr="001A0359" w:rsidRDefault="001A0359" w:rsidP="001A0359">
      <w:pPr>
        <w:spacing w:before="240" w:after="240" w:line="360" w:lineRule="auto"/>
        <w:rPr>
          <w:rFonts w:ascii="Arial" w:hAnsi="Arial" w:cs="Arial"/>
          <w:sz w:val="28"/>
          <w:szCs w:val="28"/>
        </w:rPr>
      </w:pPr>
      <w:r w:rsidRPr="001A0359">
        <w:rPr>
          <w:rFonts w:ascii="Arial" w:hAnsi="Arial" w:cs="Arial"/>
          <w:sz w:val="28"/>
          <w:szCs w:val="28"/>
        </w:rPr>
        <w:t>- Products will be displayed on the website.</w:t>
      </w:r>
    </w:p>
    <w:p w14:paraId="591622C3" w14:textId="77777777" w:rsidR="001A0359" w:rsidRPr="001A0359" w:rsidRDefault="001A0359" w:rsidP="001A0359">
      <w:pPr>
        <w:spacing w:before="240" w:after="240" w:line="360" w:lineRule="auto"/>
        <w:rPr>
          <w:rFonts w:ascii="Arial" w:hAnsi="Arial" w:cs="Arial"/>
          <w:sz w:val="28"/>
          <w:szCs w:val="28"/>
        </w:rPr>
      </w:pPr>
      <w:r w:rsidRPr="001A0359">
        <w:rPr>
          <w:rFonts w:ascii="Arial" w:hAnsi="Arial" w:cs="Arial"/>
          <w:sz w:val="28"/>
          <w:szCs w:val="28"/>
        </w:rPr>
        <w:t>- Payment methods and shipping fees when ordering certain products.</w:t>
      </w:r>
    </w:p>
    <w:p w14:paraId="41407991" w14:textId="77777777" w:rsidR="002F7E4B" w:rsidRDefault="001A0359" w:rsidP="001A0359">
      <w:pPr>
        <w:spacing w:before="240" w:after="240" w:line="360" w:lineRule="auto"/>
        <w:rPr>
          <w:rFonts w:ascii="Arial" w:hAnsi="Arial" w:cs="Arial"/>
          <w:sz w:val="28"/>
          <w:szCs w:val="28"/>
        </w:rPr>
      </w:pPr>
      <w:r w:rsidRPr="001A0359">
        <w:rPr>
          <w:rFonts w:ascii="Arial" w:hAnsi="Arial" w:cs="Arial"/>
          <w:sz w:val="28"/>
          <w:szCs w:val="28"/>
        </w:rPr>
        <w:t>- Necessary information to create employee accounts in the administration system</w:t>
      </w:r>
      <w:r>
        <w:rPr>
          <w:rFonts w:ascii="Arial" w:hAnsi="Arial" w:cs="Arial"/>
          <w:sz w:val="28"/>
          <w:szCs w:val="28"/>
        </w:rPr>
        <w:t>.</w:t>
      </w:r>
    </w:p>
    <w:p w14:paraId="61848AA3" w14:textId="794892E0" w:rsidR="002F7E4B" w:rsidRPr="002F7E4B" w:rsidRDefault="002F7E4B" w:rsidP="002F7E4B">
      <w:pPr>
        <w:pStyle w:val="ListParagraph"/>
        <w:numPr>
          <w:ilvl w:val="0"/>
          <w:numId w:val="18"/>
        </w:numPr>
        <w:spacing w:before="240" w:after="240" w:line="360" w:lineRule="auto"/>
        <w:rPr>
          <w:rFonts w:ascii="Arial" w:hAnsi="Arial" w:cs="Arial"/>
          <w:sz w:val="28"/>
          <w:szCs w:val="28"/>
        </w:rPr>
      </w:pPr>
      <w:r w:rsidRPr="002F7E4B">
        <w:rPr>
          <w:rFonts w:ascii="Arial" w:hAnsi="Arial" w:cs="Arial"/>
          <w:sz w:val="28"/>
          <w:szCs w:val="28"/>
        </w:rPr>
        <w:t xml:space="preserve">Customers </w:t>
      </w:r>
      <w:r w:rsidR="00F07B72">
        <w:rPr>
          <w:rFonts w:ascii="Arial" w:hAnsi="Arial" w:cs="Arial"/>
          <w:sz w:val="28"/>
          <w:szCs w:val="28"/>
        </w:rPr>
        <w:t>King</w:t>
      </w:r>
      <w:r w:rsidRPr="002F7E4B">
        <w:rPr>
          <w:rFonts w:ascii="Arial" w:hAnsi="Arial" w:cs="Arial"/>
          <w:sz w:val="28"/>
          <w:szCs w:val="28"/>
        </w:rPr>
        <w:t xml:space="preserve"> Shop need to provide:</w:t>
      </w:r>
    </w:p>
    <w:p w14:paraId="34C77CB0" w14:textId="77777777" w:rsidR="002F7E4B" w:rsidRDefault="002F7E4B" w:rsidP="001A0359">
      <w:pPr>
        <w:spacing w:before="240" w:after="240" w:line="360" w:lineRule="auto"/>
        <w:rPr>
          <w:rFonts w:ascii="Arial" w:hAnsi="Arial" w:cs="Arial"/>
          <w:sz w:val="28"/>
          <w:szCs w:val="28"/>
        </w:rPr>
      </w:pPr>
      <w:r w:rsidRPr="002F7E4B">
        <w:rPr>
          <w:rFonts w:ascii="Arial" w:hAnsi="Arial" w:cs="Arial"/>
          <w:sz w:val="28"/>
          <w:szCs w:val="28"/>
        </w:rPr>
        <w:t>- Personal information about product purchases.</w:t>
      </w:r>
    </w:p>
    <w:p w14:paraId="64072DDF" w14:textId="77777777" w:rsidR="002F7E4B" w:rsidRDefault="002F7E4B" w:rsidP="001A0359">
      <w:pPr>
        <w:spacing w:before="240" w:after="240" w:line="360" w:lineRule="auto"/>
        <w:rPr>
          <w:rFonts w:ascii="Arial" w:hAnsi="Arial" w:cs="Arial"/>
          <w:sz w:val="28"/>
          <w:szCs w:val="28"/>
        </w:rPr>
      </w:pPr>
    </w:p>
    <w:p w14:paraId="0277BE39" w14:textId="77777777" w:rsidR="002F7E4B" w:rsidRPr="002F7E4B" w:rsidRDefault="002F7E4B" w:rsidP="002F7E4B">
      <w:pPr>
        <w:spacing w:before="240" w:after="240" w:line="360" w:lineRule="auto"/>
        <w:rPr>
          <w:rFonts w:ascii="Arial" w:hAnsi="Arial" w:cs="Arial"/>
          <w:b/>
          <w:sz w:val="28"/>
          <w:szCs w:val="28"/>
        </w:rPr>
      </w:pPr>
      <w:r w:rsidRPr="002F7E4B">
        <w:rPr>
          <w:rFonts w:ascii="Arial" w:hAnsi="Arial" w:cs="Arial"/>
          <w:b/>
          <w:sz w:val="28"/>
          <w:szCs w:val="28"/>
        </w:rPr>
        <w:t>OUTPUT FROM THE SYSTEM:</w:t>
      </w:r>
    </w:p>
    <w:p w14:paraId="46C94E00" w14:textId="4F655244" w:rsidR="002F7E4B" w:rsidRPr="002F7E4B" w:rsidRDefault="00F07B72" w:rsidP="002F7E4B">
      <w:pPr>
        <w:pStyle w:val="ListParagraph"/>
        <w:numPr>
          <w:ilvl w:val="0"/>
          <w:numId w:val="18"/>
        </w:numPr>
        <w:spacing w:before="240" w:after="240" w:line="360" w:lineRule="auto"/>
        <w:rPr>
          <w:rFonts w:ascii="Arial" w:hAnsi="Arial" w:cs="Arial"/>
          <w:sz w:val="28"/>
          <w:szCs w:val="28"/>
        </w:rPr>
      </w:pPr>
      <w:r>
        <w:rPr>
          <w:rFonts w:ascii="Arial" w:hAnsi="Arial" w:cs="Arial"/>
          <w:sz w:val="28"/>
          <w:szCs w:val="28"/>
        </w:rPr>
        <w:t>King</w:t>
      </w:r>
      <w:r w:rsidR="002F7E4B" w:rsidRPr="002F7E4B">
        <w:rPr>
          <w:rFonts w:ascii="Arial" w:hAnsi="Arial" w:cs="Arial"/>
          <w:sz w:val="28"/>
          <w:szCs w:val="28"/>
        </w:rPr>
        <w:t xml:space="preserve"> Shop administrators will be able to:</w:t>
      </w:r>
    </w:p>
    <w:p w14:paraId="33C21FCF"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Login/Logout to the admin system. </w:t>
      </w:r>
    </w:p>
    <w:p w14:paraId="394B0F75" w14:textId="35A1827B" w:rsid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Manage (view, add, update, hidden) products, price.</w:t>
      </w:r>
    </w:p>
    <w:p w14:paraId="0F9CCB61" w14:textId="77777777" w:rsidR="002F7E4B" w:rsidRPr="002F7E4B" w:rsidRDefault="002F7E4B" w:rsidP="002F7E4B">
      <w:pPr>
        <w:spacing w:before="240" w:after="240" w:line="360" w:lineRule="auto"/>
        <w:rPr>
          <w:rFonts w:ascii="Arial" w:hAnsi="Arial" w:cs="Arial"/>
          <w:sz w:val="28"/>
          <w:szCs w:val="28"/>
        </w:rPr>
      </w:pPr>
    </w:p>
    <w:p w14:paraId="0D3313D8" w14:textId="77777777" w:rsidR="002F7E4B" w:rsidRDefault="002F7E4B" w:rsidP="002F7E4B">
      <w:pPr>
        <w:spacing w:before="240" w:after="240" w:line="360" w:lineRule="auto"/>
        <w:rPr>
          <w:rFonts w:ascii="Arial" w:hAnsi="Arial" w:cs="Arial"/>
          <w:sz w:val="28"/>
          <w:szCs w:val="28"/>
        </w:rPr>
      </w:pPr>
    </w:p>
    <w:p w14:paraId="6BCC7B59" w14:textId="7120092D"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Manage (view, add, update) news.</w:t>
      </w:r>
    </w:p>
    <w:p w14:paraId="1EA4FF8B"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Manage (view, add, update) products, order.</w:t>
      </w:r>
    </w:p>
    <w:p w14:paraId="3AEC34DD" w14:textId="14D7D0FC" w:rsidR="002F7E4B" w:rsidRPr="002F7E4B" w:rsidRDefault="00A36723" w:rsidP="002F7E4B">
      <w:pPr>
        <w:pStyle w:val="ListParagraph"/>
        <w:numPr>
          <w:ilvl w:val="0"/>
          <w:numId w:val="18"/>
        </w:numPr>
        <w:spacing w:before="240" w:after="240" w:line="360" w:lineRule="auto"/>
        <w:rPr>
          <w:rFonts w:ascii="Arial" w:hAnsi="Arial" w:cs="Arial"/>
          <w:sz w:val="28"/>
          <w:szCs w:val="28"/>
        </w:rPr>
      </w:pPr>
      <w:r>
        <w:rPr>
          <w:rFonts w:ascii="Arial" w:hAnsi="Arial" w:cs="Arial"/>
          <w:sz w:val="28"/>
          <w:szCs w:val="28"/>
        </w:rPr>
        <w:t>King</w:t>
      </w:r>
      <w:r w:rsidR="002F7E4B" w:rsidRPr="002F7E4B">
        <w:rPr>
          <w:rFonts w:ascii="Arial" w:hAnsi="Arial" w:cs="Arial"/>
          <w:sz w:val="28"/>
          <w:szCs w:val="28"/>
        </w:rPr>
        <w:t xml:space="preserve"> Shop guests will be able to:</w:t>
      </w:r>
    </w:p>
    <w:p w14:paraId="12B4D310"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Register customer account.</w:t>
      </w:r>
    </w:p>
    <w:p w14:paraId="3E11B8F2"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Buy products after add information. </w:t>
      </w:r>
    </w:p>
    <w:p w14:paraId="48F0F53A"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View products that they have chosen. </w:t>
      </w:r>
    </w:p>
    <w:p w14:paraId="5EFC9FB0"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View order history. </w:t>
      </w:r>
    </w:p>
    <w:p w14:paraId="1C87192D" w14:textId="3EDA69B1" w:rsidR="002F7E4B" w:rsidRPr="002F7E4B" w:rsidRDefault="00A36723" w:rsidP="002F7E4B">
      <w:pPr>
        <w:pStyle w:val="ListParagraph"/>
        <w:numPr>
          <w:ilvl w:val="0"/>
          <w:numId w:val="18"/>
        </w:numPr>
        <w:spacing w:before="240" w:after="240" w:line="360" w:lineRule="auto"/>
        <w:rPr>
          <w:rFonts w:ascii="Arial" w:hAnsi="Arial" w:cs="Arial"/>
          <w:sz w:val="28"/>
          <w:szCs w:val="28"/>
        </w:rPr>
      </w:pPr>
      <w:r>
        <w:rPr>
          <w:rFonts w:ascii="Arial" w:hAnsi="Arial" w:cs="Arial"/>
          <w:sz w:val="28"/>
          <w:szCs w:val="28"/>
        </w:rPr>
        <w:t>King</w:t>
      </w:r>
      <w:r w:rsidR="002F7E4B" w:rsidRPr="002F7E4B">
        <w:rPr>
          <w:rFonts w:ascii="Arial" w:hAnsi="Arial" w:cs="Arial"/>
          <w:sz w:val="28"/>
          <w:szCs w:val="28"/>
        </w:rPr>
        <w:t xml:space="preserve"> Shop customer will be able to:</w:t>
      </w:r>
    </w:p>
    <w:p w14:paraId="05DD9EF4"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Register account.</w:t>
      </w:r>
    </w:p>
    <w:p w14:paraId="2227B4AF"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Login/Logout to the account.</w:t>
      </w:r>
    </w:p>
    <w:p w14:paraId="684B6055"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Search products they want to buy by name, price.</w:t>
      </w:r>
    </w:p>
    <w:p w14:paraId="2EBB9703"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Add product to cart and checkout.</w:t>
      </w:r>
    </w:p>
    <w:p w14:paraId="6D9D2AC6" w14:textId="77777777" w:rsidR="002F7E4B" w:rsidRDefault="002F7E4B" w:rsidP="001A0359">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View purchase history.</w:t>
      </w:r>
    </w:p>
    <w:p w14:paraId="417EE238" w14:textId="77777777" w:rsidR="0092614E" w:rsidRPr="0092614E" w:rsidRDefault="0092614E" w:rsidP="0092614E">
      <w:pPr>
        <w:widowControl/>
        <w:autoSpaceDE/>
        <w:autoSpaceDN/>
        <w:spacing w:before="240" w:after="240" w:line="360" w:lineRule="auto"/>
        <w:rPr>
          <w:rFonts w:ascii="Arial" w:eastAsia="Times New Roman" w:hAnsi="Arial" w:cs="Arial"/>
          <w:sz w:val="28"/>
          <w:szCs w:val="28"/>
        </w:rPr>
      </w:pPr>
      <w:r w:rsidRPr="0092614E">
        <w:rPr>
          <w:rFonts w:ascii="Arial" w:eastAsia="Times New Roman" w:hAnsi="Arial" w:cs="Arial"/>
          <w:b/>
          <w:bCs/>
          <w:color w:val="0D0D0D"/>
          <w:sz w:val="28"/>
          <w:szCs w:val="28"/>
        </w:rPr>
        <w:t xml:space="preserve">DATABASE: </w:t>
      </w:r>
    </w:p>
    <w:p w14:paraId="3BB95496" w14:textId="04975D48" w:rsidR="0092614E" w:rsidRPr="0092614E" w:rsidRDefault="0092614E" w:rsidP="0092614E">
      <w:pPr>
        <w:widowControl/>
        <w:autoSpaceDE/>
        <w:autoSpaceDN/>
        <w:spacing w:before="240" w:after="240" w:line="360" w:lineRule="auto"/>
        <w:rPr>
          <w:rFonts w:ascii="Arial" w:eastAsia="Times New Roman" w:hAnsi="Arial" w:cs="Arial"/>
          <w:sz w:val="28"/>
          <w:szCs w:val="28"/>
        </w:rPr>
      </w:pPr>
      <w:r>
        <w:rPr>
          <w:rFonts w:ascii="Arial" w:eastAsia="Times New Roman" w:hAnsi="Arial" w:cs="Arial"/>
          <w:color w:val="000000"/>
          <w:sz w:val="28"/>
          <w:szCs w:val="28"/>
        </w:rPr>
        <w:t>-</w:t>
      </w:r>
      <w:r w:rsidRPr="0092614E">
        <w:rPr>
          <w:rFonts w:ascii="Arial" w:eastAsia="Times New Roman" w:hAnsi="Arial" w:cs="Arial"/>
          <w:color w:val="000000"/>
          <w:sz w:val="28"/>
          <w:szCs w:val="28"/>
        </w:rPr>
        <w:t xml:space="preserve"> The information about products, customers, news, orders</w:t>
      </w:r>
      <w:r w:rsidR="00F07B72">
        <w:rPr>
          <w:rFonts w:ascii="Arial" w:eastAsia="Times New Roman" w:hAnsi="Arial" w:cs="Arial"/>
          <w:color w:val="000000"/>
          <w:sz w:val="28"/>
          <w:szCs w:val="28"/>
        </w:rPr>
        <w:t xml:space="preserve"> cart</w:t>
      </w:r>
      <w:r w:rsidRPr="0092614E">
        <w:rPr>
          <w:rFonts w:ascii="Arial" w:eastAsia="Times New Roman" w:hAnsi="Arial" w:cs="Arial"/>
          <w:color w:val="000000"/>
          <w:sz w:val="28"/>
          <w:szCs w:val="28"/>
        </w:rPr>
        <w:t xml:space="preserve"> will be stored in the database. </w:t>
      </w:r>
    </w:p>
    <w:p w14:paraId="4FEEDAF4" w14:textId="77777777" w:rsidR="0092614E" w:rsidRPr="001A0359" w:rsidRDefault="0092614E" w:rsidP="0092614E">
      <w:pPr>
        <w:spacing w:before="240" w:after="240" w:line="360" w:lineRule="auto"/>
        <w:rPr>
          <w:rFonts w:ascii="Arial" w:hAnsi="Arial" w:cs="Arial"/>
          <w:sz w:val="28"/>
          <w:szCs w:val="28"/>
        </w:rPr>
        <w:sectPr w:rsidR="0092614E" w:rsidRPr="001A0359" w:rsidSect="00343147">
          <w:pgSz w:w="11910" w:h="16840"/>
          <w:pgMar w:top="720" w:right="1137" w:bottom="720" w:left="1134" w:header="341" w:footer="224" w:gutter="0"/>
          <w:cols w:space="720"/>
          <w:docGrid w:linePitch="299"/>
        </w:sectPr>
      </w:pPr>
      <w:r>
        <w:rPr>
          <w:rFonts w:ascii="Arial" w:eastAsia="Times New Roman" w:hAnsi="Arial" w:cs="Arial"/>
          <w:color w:val="000000"/>
          <w:sz w:val="28"/>
          <w:szCs w:val="28"/>
        </w:rPr>
        <w:t>-</w:t>
      </w:r>
      <w:r w:rsidRPr="0092614E">
        <w:rPr>
          <w:rFonts w:ascii="Arial" w:eastAsia="Times New Roman" w:hAnsi="Arial" w:cs="Arial"/>
          <w:color w:val="000000"/>
          <w:sz w:val="28"/>
          <w:szCs w:val="28"/>
        </w:rPr>
        <w:t xml:space="preserve"> The information from the contact us page</w:t>
      </w:r>
      <w:r w:rsidRPr="0092614E">
        <w:rPr>
          <w:rFonts w:ascii="Calibri" w:eastAsia="Times New Roman" w:hAnsi="Calibri" w:cs="Calibri"/>
          <w:color w:val="000000"/>
        </w:rPr>
        <w:t>.</w:t>
      </w:r>
    </w:p>
    <w:p w14:paraId="1952A207" w14:textId="77777777" w:rsidR="00EF4B05" w:rsidRPr="00125E1D" w:rsidRDefault="00EF4B05" w:rsidP="00EF4B05">
      <w:pPr>
        <w:pStyle w:val="Heading3"/>
        <w:tabs>
          <w:tab w:val="left" w:pos="1140"/>
          <w:tab w:val="left" w:pos="1141"/>
        </w:tabs>
        <w:ind w:left="3302" w:firstLine="0"/>
        <w:jc w:val="right"/>
        <w:rPr>
          <w:rFonts w:ascii="Arial" w:hAnsi="Arial" w:cs="Arial"/>
          <w:sz w:val="28"/>
          <w:szCs w:val="28"/>
        </w:rPr>
      </w:pPr>
      <w:bookmarkStart w:id="2" w:name="_bookmark5"/>
      <w:bookmarkEnd w:id="2"/>
    </w:p>
    <w:p w14:paraId="121EA2CA" w14:textId="77777777" w:rsidR="0092614E" w:rsidRPr="00125E1D" w:rsidRDefault="0092614E" w:rsidP="00125E1D">
      <w:pPr>
        <w:spacing w:before="240" w:after="240" w:line="360" w:lineRule="auto"/>
        <w:rPr>
          <w:rFonts w:ascii="Arial" w:eastAsia="Times New Roman" w:hAnsi="Arial" w:cs="Arial"/>
          <w:sz w:val="28"/>
          <w:szCs w:val="28"/>
        </w:rPr>
      </w:pPr>
      <w:r w:rsidRPr="00125E1D">
        <w:rPr>
          <w:rFonts w:ascii="Arial" w:hAnsi="Arial" w:cs="Arial"/>
          <w:b/>
          <w:color w:val="0D0D0D"/>
          <w:sz w:val="28"/>
          <w:szCs w:val="28"/>
        </w:rPr>
        <w:t>HARDWARE/</w:t>
      </w:r>
      <w:r w:rsidRPr="00125E1D">
        <w:rPr>
          <w:rFonts w:ascii="Arial" w:hAnsi="Arial" w:cs="Arial"/>
          <w:b/>
          <w:color w:val="0D0D0D"/>
          <w:spacing w:val="-1"/>
          <w:sz w:val="28"/>
          <w:szCs w:val="28"/>
        </w:rPr>
        <w:t xml:space="preserve"> </w:t>
      </w:r>
      <w:r w:rsidRPr="00125E1D">
        <w:rPr>
          <w:rFonts w:ascii="Arial" w:hAnsi="Arial" w:cs="Arial"/>
          <w:b/>
          <w:color w:val="0D0D0D"/>
          <w:sz w:val="28"/>
          <w:szCs w:val="28"/>
        </w:rPr>
        <w:t>SOFTWARE</w:t>
      </w:r>
      <w:r w:rsidRPr="00125E1D">
        <w:rPr>
          <w:rFonts w:ascii="Arial" w:hAnsi="Arial" w:cs="Arial"/>
          <w:b/>
          <w:color w:val="0D0D0D"/>
          <w:spacing w:val="-1"/>
          <w:sz w:val="28"/>
          <w:szCs w:val="28"/>
        </w:rPr>
        <w:t xml:space="preserve"> </w:t>
      </w:r>
      <w:r w:rsidRPr="00125E1D">
        <w:rPr>
          <w:rFonts w:ascii="Arial" w:hAnsi="Arial" w:cs="Arial"/>
          <w:b/>
          <w:color w:val="0D0D0D"/>
          <w:sz w:val="28"/>
          <w:szCs w:val="28"/>
        </w:rPr>
        <w:t>REQUIREMENTS:</w:t>
      </w:r>
      <w:r w:rsidRPr="00125E1D">
        <w:rPr>
          <w:rFonts w:ascii="Arial" w:hAnsi="Arial" w:cs="Arial"/>
          <w:b/>
          <w:color w:val="0D0D0D"/>
          <w:sz w:val="28"/>
          <w:szCs w:val="28"/>
        </w:rPr>
        <w:tab/>
      </w:r>
    </w:p>
    <w:p w14:paraId="3C57D45C" w14:textId="77777777" w:rsidR="0092614E" w:rsidRPr="00125E1D" w:rsidRDefault="0092614E" w:rsidP="00125E1D">
      <w:pPr>
        <w:pStyle w:val="BodyText"/>
        <w:spacing w:before="240" w:after="240" w:line="360" w:lineRule="auto"/>
        <w:rPr>
          <w:rFonts w:ascii="Arial" w:hAnsi="Arial" w:cs="Arial"/>
          <w:sz w:val="28"/>
          <w:szCs w:val="28"/>
        </w:rPr>
      </w:pPr>
    </w:p>
    <w:p w14:paraId="107A9103"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color w:val="0D0D0D"/>
          <w:sz w:val="28"/>
          <w:szCs w:val="28"/>
        </w:rPr>
        <w:t>HARDWARE</w:t>
      </w:r>
    </w:p>
    <w:p w14:paraId="4919CD6C"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7DEA7DF3"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sz w:val="28"/>
          <w:szCs w:val="28"/>
        </w:rPr>
        <w:t>Web</w:t>
      </w:r>
      <w:r w:rsidRPr="00125E1D">
        <w:rPr>
          <w:rFonts w:ascii="Arial" w:hAnsi="Arial" w:cs="Arial"/>
          <w:b/>
          <w:spacing w:val="-4"/>
          <w:sz w:val="28"/>
          <w:szCs w:val="28"/>
        </w:rPr>
        <w:t xml:space="preserve"> </w:t>
      </w:r>
      <w:r w:rsidRPr="00125E1D">
        <w:rPr>
          <w:rFonts w:ascii="Arial" w:hAnsi="Arial" w:cs="Arial"/>
          <w:b/>
          <w:sz w:val="28"/>
          <w:szCs w:val="28"/>
        </w:rPr>
        <w:t>Server</w:t>
      </w:r>
    </w:p>
    <w:p w14:paraId="27EECBB0"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tbl>
      <w:tblPr>
        <w:tblW w:w="10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7557"/>
      </w:tblGrid>
      <w:tr w:rsidR="0092614E" w:rsidRPr="00125E1D" w14:paraId="4E73BAF9"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0F08F4E2" w14:textId="77777777" w:rsidR="0092614E" w:rsidRPr="00125E1D" w:rsidRDefault="0092614E" w:rsidP="00125E1D">
            <w:pPr>
              <w:pStyle w:val="TableParagraph"/>
              <w:spacing w:before="240" w:after="240" w:line="360" w:lineRule="auto"/>
              <w:ind w:left="71" w:hanging="71"/>
              <w:rPr>
                <w:rFonts w:ascii="Arial" w:hAnsi="Arial" w:cs="Arial"/>
                <w:b/>
                <w:sz w:val="28"/>
                <w:szCs w:val="28"/>
              </w:rPr>
            </w:pPr>
          </w:p>
          <w:p w14:paraId="65A742B0" w14:textId="77777777" w:rsidR="0092614E" w:rsidRPr="00125E1D" w:rsidRDefault="0092614E" w:rsidP="00125E1D">
            <w:pPr>
              <w:pStyle w:val="TableParagraph"/>
              <w:spacing w:before="240" w:after="240" w:line="360" w:lineRule="auto"/>
              <w:ind w:left="213"/>
              <w:rPr>
                <w:rFonts w:ascii="Arial" w:hAnsi="Arial" w:cs="Arial"/>
                <w:b/>
                <w:sz w:val="28"/>
                <w:szCs w:val="28"/>
              </w:rPr>
            </w:pPr>
            <w:r w:rsidRPr="00125E1D">
              <w:rPr>
                <w:rFonts w:ascii="Arial" w:hAnsi="Arial" w:cs="Arial"/>
                <w:b/>
                <w:sz w:val="28"/>
                <w:szCs w:val="28"/>
              </w:rPr>
              <w:t>Processor</w:t>
            </w:r>
          </w:p>
        </w:tc>
        <w:tc>
          <w:tcPr>
            <w:tcW w:w="7557" w:type="dxa"/>
            <w:tcBorders>
              <w:top w:val="single" w:sz="4" w:space="0" w:color="000000"/>
              <w:left w:val="single" w:sz="4" w:space="0" w:color="000000"/>
              <w:bottom w:val="single" w:sz="4" w:space="0" w:color="000000"/>
              <w:right w:val="single" w:sz="4" w:space="0" w:color="000000"/>
            </w:tcBorders>
          </w:tcPr>
          <w:p w14:paraId="5CB649CE" w14:textId="77777777" w:rsidR="0092614E" w:rsidRPr="00125E1D" w:rsidRDefault="0092614E" w:rsidP="00125E1D">
            <w:pPr>
              <w:pStyle w:val="TableParagraph"/>
              <w:spacing w:before="240" w:after="240" w:line="360" w:lineRule="auto"/>
              <w:rPr>
                <w:rFonts w:ascii="Arial" w:hAnsi="Arial" w:cs="Arial"/>
                <w:b/>
                <w:sz w:val="28"/>
                <w:szCs w:val="28"/>
              </w:rPr>
            </w:pPr>
          </w:p>
          <w:p w14:paraId="583A44F1" w14:textId="67E2AE84"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Intel Core I</w:t>
            </w:r>
            <w:r w:rsidR="009A47E0">
              <w:rPr>
                <w:rFonts w:ascii="Arial" w:hAnsi="Arial" w:cs="Arial"/>
                <w:sz w:val="28"/>
                <w:szCs w:val="28"/>
              </w:rPr>
              <w:t>5</w:t>
            </w:r>
            <w:r w:rsidRPr="00125E1D">
              <w:rPr>
                <w:rFonts w:ascii="Arial" w:hAnsi="Arial" w:cs="Arial"/>
                <w:sz w:val="28"/>
                <w:szCs w:val="28"/>
              </w:rPr>
              <w:t xml:space="preserve"> or higher.</w:t>
            </w:r>
          </w:p>
        </w:tc>
      </w:tr>
      <w:tr w:rsidR="0092614E" w:rsidRPr="00125E1D" w14:paraId="255D6D20"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48D8D21A" w14:textId="77777777" w:rsidR="0092614E" w:rsidRPr="00125E1D" w:rsidRDefault="0092614E" w:rsidP="00125E1D">
            <w:pPr>
              <w:pStyle w:val="TableParagraph"/>
              <w:spacing w:before="240" w:after="240" w:line="360" w:lineRule="auto"/>
              <w:rPr>
                <w:rFonts w:ascii="Arial" w:hAnsi="Arial" w:cs="Arial"/>
                <w:b/>
                <w:sz w:val="28"/>
                <w:szCs w:val="28"/>
              </w:rPr>
            </w:pPr>
          </w:p>
          <w:p w14:paraId="4100FBA6"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Memory</w:t>
            </w:r>
          </w:p>
        </w:tc>
        <w:tc>
          <w:tcPr>
            <w:tcW w:w="7557" w:type="dxa"/>
            <w:tcBorders>
              <w:top w:val="single" w:sz="4" w:space="0" w:color="000000"/>
              <w:left w:val="single" w:sz="4" w:space="0" w:color="000000"/>
              <w:bottom w:val="single" w:sz="4" w:space="0" w:color="000000"/>
              <w:right w:val="single" w:sz="4" w:space="0" w:color="000000"/>
            </w:tcBorders>
          </w:tcPr>
          <w:p w14:paraId="5DC2DEBA" w14:textId="77777777" w:rsidR="0092614E" w:rsidRPr="00125E1D" w:rsidRDefault="0092614E" w:rsidP="00125E1D">
            <w:pPr>
              <w:pStyle w:val="TableParagraph"/>
              <w:spacing w:before="240" w:after="240" w:line="360" w:lineRule="auto"/>
              <w:rPr>
                <w:rFonts w:ascii="Arial" w:hAnsi="Arial" w:cs="Arial"/>
                <w:b/>
                <w:sz w:val="28"/>
                <w:szCs w:val="28"/>
              </w:rPr>
            </w:pPr>
          </w:p>
          <w:p w14:paraId="17E77418" w14:textId="65C49F35" w:rsidR="0092614E" w:rsidRPr="00125E1D" w:rsidRDefault="009A47E0" w:rsidP="00125E1D">
            <w:pPr>
              <w:pStyle w:val="TableParagraph"/>
              <w:spacing w:before="240" w:after="240" w:line="360" w:lineRule="auto"/>
              <w:ind w:left="105"/>
              <w:rPr>
                <w:rFonts w:ascii="Arial" w:hAnsi="Arial" w:cs="Arial"/>
                <w:sz w:val="28"/>
                <w:szCs w:val="28"/>
              </w:rPr>
            </w:pPr>
            <w:r>
              <w:rPr>
                <w:rFonts w:ascii="Arial" w:hAnsi="Arial" w:cs="Arial"/>
                <w:sz w:val="28"/>
                <w:szCs w:val="28"/>
              </w:rPr>
              <w:t>32</w:t>
            </w:r>
            <w:r w:rsidR="0092614E" w:rsidRPr="00125E1D">
              <w:rPr>
                <w:rFonts w:ascii="Arial" w:hAnsi="Arial" w:cs="Arial"/>
                <w:sz w:val="28"/>
                <w:szCs w:val="28"/>
              </w:rPr>
              <w:t xml:space="preserve"> GB RAM or greater.</w:t>
            </w:r>
          </w:p>
        </w:tc>
      </w:tr>
      <w:tr w:rsidR="0092614E" w:rsidRPr="00125E1D" w14:paraId="6EDCD421"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0C302524" w14:textId="77777777" w:rsidR="0092614E" w:rsidRPr="00125E1D" w:rsidRDefault="0092614E" w:rsidP="00125E1D">
            <w:pPr>
              <w:pStyle w:val="TableParagraph"/>
              <w:spacing w:before="240" w:after="240" w:line="360" w:lineRule="auto"/>
              <w:rPr>
                <w:rFonts w:ascii="Arial" w:hAnsi="Arial" w:cs="Arial"/>
                <w:b/>
                <w:sz w:val="28"/>
                <w:szCs w:val="28"/>
              </w:rPr>
            </w:pPr>
          </w:p>
          <w:p w14:paraId="2E0D989E"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Modem/ADSL</w:t>
            </w:r>
          </w:p>
        </w:tc>
        <w:tc>
          <w:tcPr>
            <w:tcW w:w="7557" w:type="dxa"/>
            <w:tcBorders>
              <w:top w:val="single" w:sz="4" w:space="0" w:color="000000"/>
              <w:left w:val="single" w:sz="4" w:space="0" w:color="000000"/>
              <w:bottom w:val="single" w:sz="4" w:space="0" w:color="000000"/>
              <w:right w:val="single" w:sz="4" w:space="0" w:color="000000"/>
            </w:tcBorders>
          </w:tcPr>
          <w:p w14:paraId="5AA4A443" w14:textId="77777777" w:rsidR="0092614E" w:rsidRPr="00125E1D" w:rsidRDefault="0092614E" w:rsidP="00125E1D">
            <w:pPr>
              <w:pStyle w:val="TableParagraph"/>
              <w:spacing w:before="240" w:after="240" w:line="360" w:lineRule="auto"/>
              <w:rPr>
                <w:rFonts w:ascii="Arial" w:hAnsi="Arial" w:cs="Arial"/>
                <w:b/>
                <w:sz w:val="28"/>
                <w:szCs w:val="28"/>
              </w:rPr>
            </w:pPr>
          </w:p>
          <w:p w14:paraId="793E8763"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Internet access is required.</w:t>
            </w:r>
          </w:p>
        </w:tc>
      </w:tr>
    </w:tbl>
    <w:p w14:paraId="28C2D6DF"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55B9FD9B" w14:textId="77777777" w:rsidR="0092614E"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5B42FFEB" w14:textId="77777777" w:rsidR="00125E1D" w:rsidRDefault="00125E1D" w:rsidP="00125E1D">
      <w:pPr>
        <w:pStyle w:val="BodyText"/>
        <w:spacing w:before="240" w:after="240" w:line="360" w:lineRule="auto"/>
        <w:rPr>
          <w:rFonts w:ascii="Arial" w:hAnsi="Arial" w:cs="Arial"/>
          <w:b/>
          <w:sz w:val="28"/>
          <w:szCs w:val="28"/>
        </w:rPr>
      </w:pPr>
    </w:p>
    <w:p w14:paraId="3460C7B1" w14:textId="77777777" w:rsidR="00125E1D" w:rsidRPr="00125E1D" w:rsidRDefault="00125E1D" w:rsidP="00125E1D">
      <w:pPr>
        <w:pStyle w:val="BodyText"/>
        <w:spacing w:before="240" w:after="240" w:line="360" w:lineRule="auto"/>
        <w:rPr>
          <w:rFonts w:ascii="Arial" w:hAnsi="Arial" w:cs="Arial"/>
          <w:b/>
          <w:sz w:val="28"/>
          <w:szCs w:val="28"/>
        </w:rPr>
      </w:pPr>
    </w:p>
    <w:p w14:paraId="7FD9ABA9" w14:textId="77777777" w:rsidR="00125E1D" w:rsidRDefault="00125E1D" w:rsidP="00125E1D">
      <w:pPr>
        <w:spacing w:before="240" w:after="240" w:line="360" w:lineRule="auto"/>
        <w:rPr>
          <w:rFonts w:ascii="Arial" w:hAnsi="Arial" w:cs="Arial"/>
          <w:b/>
          <w:sz w:val="28"/>
          <w:szCs w:val="28"/>
        </w:rPr>
      </w:pPr>
    </w:p>
    <w:p w14:paraId="5C9B74D8"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sz w:val="28"/>
          <w:szCs w:val="28"/>
        </w:rPr>
        <w:t>Client</w:t>
      </w:r>
    </w:p>
    <w:p w14:paraId="52DE6573" w14:textId="77777777" w:rsidR="0092614E" w:rsidRPr="00125E1D" w:rsidRDefault="0092614E" w:rsidP="00125E1D">
      <w:pPr>
        <w:spacing w:before="240" w:after="240" w:line="360" w:lineRule="auto"/>
        <w:ind w:left="651"/>
        <w:rPr>
          <w:rFonts w:ascii="Arial" w:hAnsi="Arial" w:cs="Arial"/>
          <w:b/>
          <w:sz w:val="28"/>
          <w:szCs w:val="28"/>
        </w:rPr>
      </w:pPr>
    </w:p>
    <w:tbl>
      <w:tblPr>
        <w:tblW w:w="10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7557"/>
      </w:tblGrid>
      <w:tr w:rsidR="0092614E" w:rsidRPr="00125E1D" w14:paraId="2E6F50BB"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hideMark/>
          </w:tcPr>
          <w:p w14:paraId="38E6C498" w14:textId="77777777" w:rsidR="0092614E" w:rsidRPr="00125E1D" w:rsidRDefault="0092614E" w:rsidP="00125E1D">
            <w:pPr>
              <w:pStyle w:val="TableParagraph"/>
              <w:spacing w:before="240" w:after="240" w:line="360" w:lineRule="auto"/>
              <w:rPr>
                <w:rFonts w:ascii="Arial" w:eastAsia="Times New Roman" w:hAnsi="Arial" w:cs="Arial"/>
                <w:b/>
                <w:sz w:val="28"/>
                <w:szCs w:val="28"/>
              </w:rPr>
            </w:pPr>
          </w:p>
          <w:p w14:paraId="0810D091" w14:textId="77777777" w:rsidR="0092614E" w:rsidRPr="00125E1D" w:rsidRDefault="0092614E" w:rsidP="00125E1D">
            <w:pPr>
              <w:pStyle w:val="TableParagraph"/>
              <w:spacing w:before="240" w:after="240" w:line="360" w:lineRule="auto"/>
              <w:ind w:left="108" w:firstLine="246"/>
              <w:rPr>
                <w:rFonts w:ascii="Arial" w:hAnsi="Arial" w:cs="Arial"/>
                <w:b/>
                <w:sz w:val="28"/>
                <w:szCs w:val="28"/>
              </w:rPr>
            </w:pPr>
            <w:r w:rsidRPr="00125E1D">
              <w:rPr>
                <w:rFonts w:ascii="Arial" w:hAnsi="Arial" w:cs="Arial"/>
                <w:b/>
                <w:sz w:val="28"/>
                <w:szCs w:val="28"/>
              </w:rPr>
              <w:t>Processor</w:t>
            </w:r>
          </w:p>
        </w:tc>
        <w:tc>
          <w:tcPr>
            <w:tcW w:w="7557" w:type="dxa"/>
            <w:tcBorders>
              <w:top w:val="single" w:sz="4" w:space="0" w:color="000000"/>
              <w:left w:val="single" w:sz="4" w:space="0" w:color="000000"/>
              <w:bottom w:val="single" w:sz="4" w:space="0" w:color="000000"/>
              <w:right w:val="single" w:sz="4" w:space="0" w:color="000000"/>
            </w:tcBorders>
          </w:tcPr>
          <w:p w14:paraId="081DF9E2" w14:textId="77777777" w:rsidR="0092614E" w:rsidRPr="00125E1D" w:rsidRDefault="0092614E" w:rsidP="00125E1D">
            <w:pPr>
              <w:pStyle w:val="TableParagraph"/>
              <w:spacing w:before="240" w:after="240" w:line="360" w:lineRule="auto"/>
              <w:rPr>
                <w:rFonts w:ascii="Arial" w:hAnsi="Arial" w:cs="Arial"/>
                <w:b/>
                <w:sz w:val="28"/>
                <w:szCs w:val="28"/>
              </w:rPr>
            </w:pPr>
          </w:p>
          <w:p w14:paraId="01081737" w14:textId="3EB404A4"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Intel Core I</w:t>
            </w:r>
            <w:r w:rsidR="009A47E0">
              <w:rPr>
                <w:rFonts w:ascii="Arial" w:hAnsi="Arial" w:cs="Arial"/>
                <w:sz w:val="28"/>
                <w:szCs w:val="28"/>
              </w:rPr>
              <w:t>3</w:t>
            </w:r>
            <w:r w:rsidRPr="00125E1D">
              <w:rPr>
                <w:rFonts w:ascii="Arial" w:hAnsi="Arial" w:cs="Arial"/>
                <w:sz w:val="28"/>
                <w:szCs w:val="28"/>
              </w:rPr>
              <w:t xml:space="preserve"> or higher.</w:t>
            </w:r>
          </w:p>
        </w:tc>
      </w:tr>
      <w:tr w:rsidR="0092614E" w:rsidRPr="00125E1D" w14:paraId="533BDB0F"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7F78CECD" w14:textId="77777777" w:rsidR="0092614E" w:rsidRPr="00125E1D" w:rsidRDefault="0092614E" w:rsidP="00125E1D">
            <w:pPr>
              <w:pStyle w:val="TableParagraph"/>
              <w:spacing w:before="240" w:after="240" w:line="360" w:lineRule="auto"/>
              <w:rPr>
                <w:rFonts w:ascii="Arial" w:hAnsi="Arial" w:cs="Arial"/>
                <w:b/>
                <w:sz w:val="28"/>
                <w:szCs w:val="28"/>
              </w:rPr>
            </w:pPr>
          </w:p>
          <w:p w14:paraId="58A29501"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Memory</w:t>
            </w:r>
          </w:p>
        </w:tc>
        <w:tc>
          <w:tcPr>
            <w:tcW w:w="7557" w:type="dxa"/>
            <w:tcBorders>
              <w:top w:val="single" w:sz="4" w:space="0" w:color="000000"/>
              <w:left w:val="single" w:sz="4" w:space="0" w:color="000000"/>
              <w:bottom w:val="single" w:sz="4" w:space="0" w:color="000000"/>
              <w:right w:val="single" w:sz="4" w:space="0" w:color="000000"/>
            </w:tcBorders>
          </w:tcPr>
          <w:p w14:paraId="703B39A0" w14:textId="77777777" w:rsidR="0092614E" w:rsidRPr="00125E1D" w:rsidRDefault="0092614E" w:rsidP="00125E1D">
            <w:pPr>
              <w:pStyle w:val="TableParagraph"/>
              <w:spacing w:before="240" w:after="240" w:line="360" w:lineRule="auto"/>
              <w:rPr>
                <w:rFonts w:ascii="Arial" w:hAnsi="Arial" w:cs="Arial"/>
                <w:b/>
                <w:sz w:val="28"/>
                <w:szCs w:val="28"/>
              </w:rPr>
            </w:pPr>
          </w:p>
          <w:p w14:paraId="2B1EAF67"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8 GB RAM or greater.</w:t>
            </w:r>
          </w:p>
        </w:tc>
      </w:tr>
      <w:tr w:rsidR="0092614E" w:rsidRPr="00125E1D" w14:paraId="51FF279A" w14:textId="77777777" w:rsidTr="0092614E">
        <w:trPr>
          <w:trHeight w:val="629"/>
        </w:trPr>
        <w:tc>
          <w:tcPr>
            <w:tcW w:w="2516" w:type="dxa"/>
            <w:tcBorders>
              <w:top w:val="single" w:sz="4" w:space="0" w:color="000000"/>
              <w:left w:val="single" w:sz="4" w:space="0" w:color="000000"/>
              <w:bottom w:val="single" w:sz="4" w:space="0" w:color="000000"/>
              <w:right w:val="single" w:sz="4" w:space="0" w:color="000000"/>
            </w:tcBorders>
          </w:tcPr>
          <w:p w14:paraId="3A4FA3B8" w14:textId="77777777" w:rsidR="0092614E" w:rsidRPr="00125E1D" w:rsidRDefault="0092614E" w:rsidP="00125E1D">
            <w:pPr>
              <w:pStyle w:val="TableParagraph"/>
              <w:spacing w:before="240" w:after="240" w:line="360" w:lineRule="auto"/>
              <w:rPr>
                <w:rFonts w:ascii="Arial" w:hAnsi="Arial" w:cs="Arial"/>
                <w:b/>
                <w:sz w:val="28"/>
                <w:szCs w:val="28"/>
              </w:rPr>
            </w:pPr>
          </w:p>
          <w:p w14:paraId="1C489872"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Monitor</w:t>
            </w:r>
          </w:p>
        </w:tc>
        <w:tc>
          <w:tcPr>
            <w:tcW w:w="7557" w:type="dxa"/>
            <w:tcBorders>
              <w:top w:val="single" w:sz="4" w:space="0" w:color="000000"/>
              <w:left w:val="single" w:sz="4" w:space="0" w:color="000000"/>
              <w:bottom w:val="single" w:sz="4" w:space="0" w:color="000000"/>
              <w:right w:val="single" w:sz="4" w:space="0" w:color="000000"/>
            </w:tcBorders>
          </w:tcPr>
          <w:p w14:paraId="280D15A6" w14:textId="77777777" w:rsidR="0092614E" w:rsidRPr="00125E1D" w:rsidRDefault="0092614E" w:rsidP="00125E1D">
            <w:pPr>
              <w:pStyle w:val="TableParagraph"/>
              <w:spacing w:before="240" w:after="240" w:line="360" w:lineRule="auto"/>
              <w:rPr>
                <w:rFonts w:ascii="Arial" w:hAnsi="Arial" w:cs="Arial"/>
                <w:b/>
                <w:sz w:val="28"/>
                <w:szCs w:val="28"/>
              </w:rPr>
            </w:pPr>
          </w:p>
          <w:p w14:paraId="190438AE"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Super VGA (1024x768) or higher resolution.</w:t>
            </w:r>
          </w:p>
        </w:tc>
      </w:tr>
      <w:tr w:rsidR="0092614E" w:rsidRPr="00125E1D" w14:paraId="543DB7CF"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449F2838" w14:textId="77777777" w:rsidR="0092614E" w:rsidRPr="00125E1D" w:rsidRDefault="0092614E" w:rsidP="00125E1D">
            <w:pPr>
              <w:pStyle w:val="TableParagraph"/>
              <w:spacing w:before="240" w:after="240" w:line="360" w:lineRule="auto"/>
              <w:rPr>
                <w:rFonts w:ascii="Arial" w:hAnsi="Arial" w:cs="Arial"/>
                <w:b/>
                <w:sz w:val="28"/>
                <w:szCs w:val="28"/>
              </w:rPr>
            </w:pPr>
          </w:p>
          <w:p w14:paraId="28D6CE0D"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Modem/ADSL</w:t>
            </w:r>
          </w:p>
        </w:tc>
        <w:tc>
          <w:tcPr>
            <w:tcW w:w="7557" w:type="dxa"/>
            <w:tcBorders>
              <w:top w:val="single" w:sz="4" w:space="0" w:color="000000"/>
              <w:left w:val="single" w:sz="4" w:space="0" w:color="000000"/>
              <w:bottom w:val="single" w:sz="4" w:space="0" w:color="000000"/>
              <w:right w:val="single" w:sz="4" w:space="0" w:color="000000"/>
            </w:tcBorders>
          </w:tcPr>
          <w:p w14:paraId="53AB9D2A" w14:textId="77777777" w:rsidR="0092614E" w:rsidRPr="00125E1D" w:rsidRDefault="0092614E" w:rsidP="00125E1D">
            <w:pPr>
              <w:pStyle w:val="TableParagraph"/>
              <w:spacing w:before="240" w:after="240" w:line="360" w:lineRule="auto"/>
              <w:rPr>
                <w:rFonts w:ascii="Arial" w:hAnsi="Arial" w:cs="Arial"/>
                <w:b/>
                <w:sz w:val="28"/>
                <w:szCs w:val="28"/>
              </w:rPr>
            </w:pPr>
          </w:p>
          <w:p w14:paraId="79B9494B"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Internet access is required.</w:t>
            </w:r>
          </w:p>
        </w:tc>
      </w:tr>
    </w:tbl>
    <w:p w14:paraId="5EC159E3" w14:textId="77777777" w:rsidR="0092614E" w:rsidRPr="00125E1D" w:rsidRDefault="0092614E" w:rsidP="00125E1D">
      <w:pPr>
        <w:pStyle w:val="BodyText"/>
        <w:spacing w:before="240" w:after="240" w:line="360" w:lineRule="auto"/>
        <w:rPr>
          <w:rFonts w:ascii="Arial" w:eastAsia="Times New Roman" w:hAnsi="Arial" w:cs="Arial"/>
          <w:b/>
          <w:sz w:val="28"/>
          <w:szCs w:val="28"/>
        </w:rPr>
      </w:pPr>
    </w:p>
    <w:p w14:paraId="3AA24390"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color w:val="0D0D0D"/>
          <w:sz w:val="28"/>
          <w:szCs w:val="28"/>
        </w:rPr>
        <w:t>SOFTWARE</w:t>
      </w:r>
    </w:p>
    <w:p w14:paraId="7E06CCF1" w14:textId="77777777" w:rsidR="0092614E"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65F12D63" w14:textId="77777777" w:rsidR="00125E1D" w:rsidRDefault="00125E1D" w:rsidP="00125E1D">
      <w:pPr>
        <w:pStyle w:val="BodyText"/>
        <w:spacing w:before="240" w:after="240" w:line="360" w:lineRule="auto"/>
        <w:rPr>
          <w:rFonts w:ascii="Arial" w:hAnsi="Arial" w:cs="Arial"/>
          <w:b/>
          <w:sz w:val="28"/>
          <w:szCs w:val="28"/>
        </w:rPr>
      </w:pPr>
    </w:p>
    <w:p w14:paraId="70672845" w14:textId="77777777" w:rsidR="00125E1D" w:rsidRPr="00125E1D" w:rsidRDefault="00125E1D" w:rsidP="00125E1D">
      <w:pPr>
        <w:pStyle w:val="BodyText"/>
        <w:spacing w:before="240" w:after="240" w:line="360" w:lineRule="auto"/>
        <w:rPr>
          <w:rFonts w:ascii="Arial" w:hAnsi="Arial" w:cs="Arial"/>
          <w:b/>
          <w:sz w:val="28"/>
          <w:szCs w:val="28"/>
        </w:rPr>
      </w:pPr>
    </w:p>
    <w:p w14:paraId="4080E231" w14:textId="77777777" w:rsidR="00125E1D" w:rsidRDefault="00125E1D" w:rsidP="00125E1D">
      <w:pPr>
        <w:spacing w:before="240" w:after="240" w:line="360" w:lineRule="auto"/>
        <w:rPr>
          <w:rFonts w:ascii="Arial" w:hAnsi="Arial" w:cs="Arial"/>
          <w:b/>
          <w:sz w:val="28"/>
          <w:szCs w:val="28"/>
        </w:rPr>
      </w:pPr>
    </w:p>
    <w:p w14:paraId="2B7246D9"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sz w:val="28"/>
          <w:szCs w:val="28"/>
        </w:rPr>
        <w:t>Web</w:t>
      </w:r>
      <w:r w:rsidRPr="00125E1D">
        <w:rPr>
          <w:rFonts w:ascii="Arial" w:hAnsi="Arial" w:cs="Arial"/>
          <w:b/>
          <w:spacing w:val="-4"/>
          <w:sz w:val="28"/>
          <w:szCs w:val="28"/>
        </w:rPr>
        <w:t xml:space="preserve"> </w:t>
      </w:r>
      <w:r w:rsidRPr="00125E1D">
        <w:rPr>
          <w:rFonts w:ascii="Arial" w:hAnsi="Arial" w:cs="Arial"/>
          <w:b/>
          <w:sz w:val="28"/>
          <w:szCs w:val="28"/>
        </w:rPr>
        <w:t>Server</w:t>
      </w:r>
    </w:p>
    <w:p w14:paraId="5A14AC87"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tbl>
      <w:tblPr>
        <w:tblW w:w="10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7557"/>
      </w:tblGrid>
      <w:tr w:rsidR="0092614E" w:rsidRPr="00125E1D" w14:paraId="7E75A15F"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662B8BA3" w14:textId="77777777" w:rsidR="0092614E" w:rsidRPr="00125E1D" w:rsidRDefault="0092614E" w:rsidP="00125E1D">
            <w:pPr>
              <w:pStyle w:val="TableParagraph"/>
              <w:spacing w:before="240" w:after="240" w:line="360" w:lineRule="auto"/>
              <w:rPr>
                <w:rFonts w:ascii="Arial" w:hAnsi="Arial" w:cs="Arial"/>
                <w:b/>
                <w:sz w:val="28"/>
                <w:szCs w:val="28"/>
              </w:rPr>
            </w:pPr>
          </w:p>
          <w:p w14:paraId="2F98C8D4" w14:textId="77777777" w:rsidR="0092614E" w:rsidRPr="00125E1D" w:rsidRDefault="0092614E" w:rsidP="00125E1D">
            <w:pPr>
              <w:pStyle w:val="TableParagraph"/>
              <w:spacing w:before="240" w:after="240" w:line="360" w:lineRule="auto"/>
              <w:ind w:left="108" w:firstLine="105"/>
              <w:rPr>
                <w:rFonts w:ascii="Arial" w:hAnsi="Arial" w:cs="Arial"/>
                <w:b/>
                <w:sz w:val="28"/>
                <w:szCs w:val="28"/>
              </w:rPr>
            </w:pPr>
            <w:r w:rsidRPr="00125E1D">
              <w:rPr>
                <w:rFonts w:ascii="Arial" w:hAnsi="Arial" w:cs="Arial"/>
                <w:b/>
                <w:sz w:val="28"/>
                <w:szCs w:val="28"/>
              </w:rPr>
              <w:t>Operation System</w:t>
            </w:r>
          </w:p>
        </w:tc>
        <w:tc>
          <w:tcPr>
            <w:tcW w:w="7557" w:type="dxa"/>
            <w:tcBorders>
              <w:top w:val="single" w:sz="4" w:space="0" w:color="000000"/>
              <w:left w:val="single" w:sz="4" w:space="0" w:color="000000"/>
              <w:bottom w:val="single" w:sz="4" w:space="0" w:color="000000"/>
              <w:right w:val="single" w:sz="4" w:space="0" w:color="000000"/>
            </w:tcBorders>
          </w:tcPr>
          <w:p w14:paraId="135D33FA" w14:textId="77777777" w:rsidR="0092614E" w:rsidRPr="00125E1D" w:rsidRDefault="0092614E" w:rsidP="00125E1D">
            <w:pPr>
              <w:pStyle w:val="TableParagraph"/>
              <w:spacing w:before="240" w:after="240" w:line="360" w:lineRule="auto"/>
              <w:rPr>
                <w:rFonts w:ascii="Arial" w:hAnsi="Arial" w:cs="Arial"/>
                <w:b/>
                <w:sz w:val="28"/>
                <w:szCs w:val="28"/>
              </w:rPr>
            </w:pPr>
          </w:p>
          <w:p w14:paraId="799FB1D1" w14:textId="3DC832A5"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 xml:space="preserve">Window </w:t>
            </w:r>
            <w:r w:rsidR="009A47E0">
              <w:rPr>
                <w:rFonts w:ascii="Arial" w:hAnsi="Arial" w:cs="Arial"/>
                <w:sz w:val="28"/>
                <w:szCs w:val="28"/>
              </w:rPr>
              <w:t>10</w:t>
            </w:r>
            <w:r w:rsidRPr="00125E1D">
              <w:rPr>
                <w:rFonts w:ascii="Arial" w:hAnsi="Arial" w:cs="Arial"/>
                <w:sz w:val="28"/>
                <w:szCs w:val="28"/>
              </w:rPr>
              <w:t xml:space="preserve"> or later.</w:t>
            </w:r>
          </w:p>
        </w:tc>
      </w:tr>
      <w:tr w:rsidR="0092614E" w:rsidRPr="00125E1D" w14:paraId="63E5F99E"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01BCC2DC" w14:textId="77777777" w:rsidR="0092614E" w:rsidRPr="00125E1D" w:rsidRDefault="0092614E" w:rsidP="00125E1D">
            <w:pPr>
              <w:pStyle w:val="TableParagraph"/>
              <w:spacing w:before="240" w:after="240" w:line="360" w:lineRule="auto"/>
              <w:rPr>
                <w:rFonts w:ascii="Arial" w:hAnsi="Arial" w:cs="Arial"/>
                <w:b/>
                <w:sz w:val="28"/>
                <w:szCs w:val="28"/>
              </w:rPr>
            </w:pPr>
          </w:p>
          <w:p w14:paraId="418C2373"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Browser</w:t>
            </w:r>
          </w:p>
        </w:tc>
        <w:tc>
          <w:tcPr>
            <w:tcW w:w="7557" w:type="dxa"/>
            <w:tcBorders>
              <w:top w:val="single" w:sz="4" w:space="0" w:color="000000"/>
              <w:left w:val="single" w:sz="4" w:space="0" w:color="000000"/>
              <w:bottom w:val="single" w:sz="4" w:space="0" w:color="000000"/>
              <w:right w:val="single" w:sz="4" w:space="0" w:color="000000"/>
            </w:tcBorders>
          </w:tcPr>
          <w:p w14:paraId="3838CF18" w14:textId="77777777" w:rsidR="0092614E" w:rsidRPr="00125E1D" w:rsidRDefault="0092614E" w:rsidP="00125E1D">
            <w:pPr>
              <w:pStyle w:val="TableParagraph"/>
              <w:spacing w:before="240" w:after="240" w:line="360" w:lineRule="auto"/>
              <w:rPr>
                <w:rFonts w:ascii="Arial" w:hAnsi="Arial" w:cs="Arial"/>
                <w:b/>
                <w:sz w:val="28"/>
                <w:szCs w:val="28"/>
              </w:rPr>
            </w:pPr>
          </w:p>
          <w:p w14:paraId="766D8DCD"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Google Chrome version 35.</w:t>
            </w:r>
          </w:p>
        </w:tc>
      </w:tr>
      <w:tr w:rsidR="0092614E" w:rsidRPr="00125E1D" w14:paraId="6846499D" w14:textId="77777777" w:rsidTr="00FC008F">
        <w:trPr>
          <w:trHeight w:val="628"/>
        </w:trPr>
        <w:tc>
          <w:tcPr>
            <w:tcW w:w="2516" w:type="dxa"/>
            <w:tcBorders>
              <w:top w:val="single" w:sz="4" w:space="0" w:color="000000"/>
              <w:left w:val="single" w:sz="4" w:space="0" w:color="000000"/>
              <w:bottom w:val="single" w:sz="4" w:space="0" w:color="auto"/>
              <w:right w:val="single" w:sz="4" w:space="0" w:color="000000"/>
            </w:tcBorders>
          </w:tcPr>
          <w:p w14:paraId="08A5FDE4" w14:textId="77777777" w:rsidR="0092614E" w:rsidRPr="00125E1D" w:rsidRDefault="0092614E" w:rsidP="00125E1D">
            <w:pPr>
              <w:pStyle w:val="TableParagraph"/>
              <w:spacing w:before="240" w:after="240" w:line="360" w:lineRule="auto"/>
              <w:rPr>
                <w:rFonts w:ascii="Arial" w:hAnsi="Arial" w:cs="Arial"/>
                <w:b/>
                <w:sz w:val="28"/>
                <w:szCs w:val="28"/>
              </w:rPr>
            </w:pPr>
          </w:p>
          <w:p w14:paraId="6309BEFC"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Database</w:t>
            </w:r>
          </w:p>
        </w:tc>
        <w:tc>
          <w:tcPr>
            <w:tcW w:w="7557" w:type="dxa"/>
            <w:tcBorders>
              <w:top w:val="single" w:sz="4" w:space="0" w:color="000000"/>
              <w:left w:val="single" w:sz="4" w:space="0" w:color="000000"/>
              <w:bottom w:val="single" w:sz="4" w:space="0" w:color="auto"/>
              <w:right w:val="single" w:sz="4" w:space="0" w:color="000000"/>
            </w:tcBorders>
          </w:tcPr>
          <w:p w14:paraId="07F0BB5E" w14:textId="77777777" w:rsidR="0092614E" w:rsidRPr="00125E1D" w:rsidRDefault="0092614E" w:rsidP="00125E1D">
            <w:pPr>
              <w:pStyle w:val="TableParagraph"/>
              <w:spacing w:before="240" w:after="240" w:line="360" w:lineRule="auto"/>
              <w:rPr>
                <w:rFonts w:ascii="Arial" w:hAnsi="Arial" w:cs="Arial"/>
                <w:b/>
                <w:sz w:val="28"/>
                <w:szCs w:val="28"/>
              </w:rPr>
            </w:pPr>
          </w:p>
          <w:p w14:paraId="3950B541"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MySQL.</w:t>
            </w:r>
          </w:p>
        </w:tc>
      </w:tr>
      <w:tr w:rsidR="0092614E" w:rsidRPr="00125E1D" w14:paraId="38139D32" w14:textId="77777777" w:rsidTr="00FC008F">
        <w:trPr>
          <w:trHeight w:val="628"/>
        </w:trPr>
        <w:tc>
          <w:tcPr>
            <w:tcW w:w="2516" w:type="dxa"/>
            <w:vMerge w:val="restart"/>
            <w:tcBorders>
              <w:top w:val="single" w:sz="4" w:space="0" w:color="auto"/>
              <w:left w:val="single" w:sz="4" w:space="0" w:color="auto"/>
              <w:bottom w:val="single" w:sz="4" w:space="0" w:color="000000"/>
              <w:right w:val="single" w:sz="4" w:space="0" w:color="000000"/>
            </w:tcBorders>
          </w:tcPr>
          <w:p w14:paraId="6B83056B" w14:textId="77777777" w:rsidR="0092614E" w:rsidRPr="00125E1D" w:rsidRDefault="0092614E" w:rsidP="00125E1D">
            <w:pPr>
              <w:pStyle w:val="TableParagraph"/>
              <w:spacing w:before="240" w:after="240" w:line="360" w:lineRule="auto"/>
              <w:rPr>
                <w:rFonts w:ascii="Arial" w:hAnsi="Arial" w:cs="Arial"/>
                <w:b/>
                <w:sz w:val="28"/>
                <w:szCs w:val="28"/>
              </w:rPr>
            </w:pPr>
          </w:p>
          <w:p w14:paraId="1C73BD9A" w14:textId="77777777" w:rsidR="0092614E" w:rsidRPr="00125E1D" w:rsidRDefault="0092614E" w:rsidP="00125E1D">
            <w:pPr>
              <w:pStyle w:val="TableParagraph"/>
              <w:spacing w:before="240" w:after="240" w:line="360" w:lineRule="auto"/>
              <w:rPr>
                <w:rFonts w:ascii="Arial" w:hAnsi="Arial" w:cs="Arial"/>
                <w:b/>
                <w:sz w:val="28"/>
                <w:szCs w:val="28"/>
              </w:rPr>
            </w:pPr>
          </w:p>
          <w:p w14:paraId="1F3D8DCC"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Software</w:t>
            </w:r>
          </w:p>
        </w:tc>
        <w:tc>
          <w:tcPr>
            <w:tcW w:w="7557" w:type="dxa"/>
            <w:tcBorders>
              <w:top w:val="single" w:sz="4" w:space="0" w:color="auto"/>
              <w:left w:val="single" w:sz="4" w:space="0" w:color="000000"/>
              <w:bottom w:val="single" w:sz="4" w:space="0" w:color="000000"/>
              <w:right w:val="single" w:sz="4" w:space="0" w:color="auto"/>
            </w:tcBorders>
          </w:tcPr>
          <w:p w14:paraId="17757E37" w14:textId="77777777" w:rsidR="0092614E" w:rsidRPr="00125E1D" w:rsidRDefault="0092614E" w:rsidP="00125E1D">
            <w:pPr>
              <w:pStyle w:val="TableParagraph"/>
              <w:spacing w:before="240" w:after="240" w:line="360" w:lineRule="auto"/>
              <w:rPr>
                <w:rFonts w:ascii="Arial" w:hAnsi="Arial" w:cs="Arial"/>
                <w:b/>
                <w:sz w:val="28"/>
                <w:szCs w:val="28"/>
              </w:rPr>
            </w:pPr>
          </w:p>
          <w:p w14:paraId="1177B2D0" w14:textId="10F30203" w:rsidR="0092614E" w:rsidRPr="00125E1D" w:rsidRDefault="00FC008F" w:rsidP="00125E1D">
            <w:pPr>
              <w:pStyle w:val="TableParagraph"/>
              <w:spacing w:before="240" w:after="240" w:line="360" w:lineRule="auto"/>
              <w:ind w:left="105"/>
              <w:rPr>
                <w:rFonts w:ascii="Arial" w:hAnsi="Arial" w:cs="Arial"/>
                <w:sz w:val="28"/>
                <w:szCs w:val="28"/>
              </w:rPr>
            </w:pPr>
            <w:r>
              <w:rPr>
                <w:rFonts w:ascii="Arial" w:hAnsi="Arial" w:cs="Arial"/>
                <w:sz w:val="28"/>
                <w:szCs w:val="28"/>
              </w:rPr>
              <w:t>Spring Boot (Java) – Restful API</w:t>
            </w:r>
          </w:p>
        </w:tc>
      </w:tr>
      <w:tr w:rsidR="0092614E" w:rsidRPr="00125E1D" w14:paraId="51AC841F" w14:textId="77777777" w:rsidTr="00FC008F">
        <w:trPr>
          <w:trHeight w:val="629"/>
        </w:trPr>
        <w:tc>
          <w:tcPr>
            <w:tcW w:w="2516" w:type="dxa"/>
            <w:vMerge/>
            <w:tcBorders>
              <w:top w:val="nil"/>
              <w:left w:val="single" w:sz="4" w:space="0" w:color="auto"/>
              <w:bottom w:val="nil"/>
              <w:right w:val="single" w:sz="4" w:space="0" w:color="000000"/>
            </w:tcBorders>
            <w:vAlign w:val="center"/>
            <w:hideMark/>
          </w:tcPr>
          <w:p w14:paraId="63825384" w14:textId="77777777" w:rsidR="0092614E" w:rsidRPr="00125E1D" w:rsidRDefault="0092614E" w:rsidP="00125E1D">
            <w:pPr>
              <w:widowControl/>
              <w:autoSpaceDE/>
              <w:autoSpaceDN/>
              <w:spacing w:before="240" w:after="240" w:line="360" w:lineRule="auto"/>
              <w:rPr>
                <w:rFonts w:ascii="Arial" w:hAnsi="Arial" w:cs="Arial"/>
                <w:b/>
                <w:sz w:val="28"/>
                <w:szCs w:val="28"/>
              </w:rPr>
            </w:pPr>
          </w:p>
        </w:tc>
        <w:tc>
          <w:tcPr>
            <w:tcW w:w="7557" w:type="dxa"/>
            <w:tcBorders>
              <w:top w:val="single" w:sz="4" w:space="0" w:color="000000"/>
              <w:left w:val="single" w:sz="4" w:space="0" w:color="000000"/>
              <w:bottom w:val="single" w:sz="4" w:space="0" w:color="000000"/>
              <w:right w:val="single" w:sz="4" w:space="0" w:color="auto"/>
            </w:tcBorders>
          </w:tcPr>
          <w:p w14:paraId="19CACC51" w14:textId="77777777" w:rsidR="0092614E" w:rsidRPr="00125E1D" w:rsidRDefault="0092614E" w:rsidP="00125E1D">
            <w:pPr>
              <w:pStyle w:val="TableParagraph"/>
              <w:spacing w:before="240" w:after="240" w:line="360" w:lineRule="auto"/>
              <w:rPr>
                <w:rFonts w:ascii="Arial" w:hAnsi="Arial" w:cs="Arial"/>
                <w:b/>
                <w:sz w:val="28"/>
                <w:szCs w:val="28"/>
              </w:rPr>
            </w:pPr>
          </w:p>
          <w:p w14:paraId="140CFF58" w14:textId="62B4D943" w:rsidR="0092614E" w:rsidRPr="00125E1D" w:rsidRDefault="00FC008F" w:rsidP="00125E1D">
            <w:pPr>
              <w:pStyle w:val="TableParagraph"/>
              <w:spacing w:before="240" w:after="240" w:line="360" w:lineRule="auto"/>
              <w:ind w:left="105"/>
              <w:rPr>
                <w:rFonts w:ascii="Arial" w:hAnsi="Arial" w:cs="Arial"/>
                <w:sz w:val="28"/>
                <w:szCs w:val="28"/>
              </w:rPr>
            </w:pPr>
            <w:r>
              <w:rPr>
                <w:rFonts w:ascii="Arial" w:hAnsi="Arial" w:cs="Arial"/>
                <w:sz w:val="28"/>
                <w:szCs w:val="28"/>
              </w:rPr>
              <w:t>Apache Tomcat (</w:t>
            </w:r>
            <w:r w:rsidRPr="00FC008F">
              <w:rPr>
                <w:rFonts w:ascii="Arial" w:hAnsi="Arial" w:cs="Arial"/>
                <w:sz w:val="28"/>
                <w:szCs w:val="28"/>
              </w:rPr>
              <w:t>embedded trong Spring Boot</w:t>
            </w:r>
            <w:r>
              <w:rPr>
                <w:rFonts w:ascii="Arial" w:hAnsi="Arial" w:cs="Arial"/>
                <w:sz w:val="28"/>
                <w:szCs w:val="28"/>
              </w:rPr>
              <w:t>)</w:t>
            </w:r>
          </w:p>
        </w:tc>
      </w:tr>
      <w:tr w:rsidR="00FC008F" w:rsidRPr="00125E1D" w14:paraId="030E88C7" w14:textId="77777777" w:rsidTr="00FC008F">
        <w:trPr>
          <w:trHeight w:val="629"/>
        </w:trPr>
        <w:tc>
          <w:tcPr>
            <w:tcW w:w="2516" w:type="dxa"/>
            <w:tcBorders>
              <w:top w:val="nil"/>
              <w:left w:val="single" w:sz="4" w:space="0" w:color="auto"/>
              <w:bottom w:val="single" w:sz="4" w:space="0" w:color="auto"/>
              <w:right w:val="single" w:sz="4" w:space="0" w:color="000000"/>
            </w:tcBorders>
            <w:vAlign w:val="center"/>
          </w:tcPr>
          <w:p w14:paraId="237B6CA1" w14:textId="77777777" w:rsidR="00FC008F" w:rsidRPr="00125E1D" w:rsidRDefault="00FC008F" w:rsidP="00125E1D">
            <w:pPr>
              <w:widowControl/>
              <w:autoSpaceDE/>
              <w:autoSpaceDN/>
              <w:spacing w:before="240" w:after="240" w:line="360" w:lineRule="auto"/>
              <w:rPr>
                <w:rFonts w:ascii="Arial" w:hAnsi="Arial" w:cs="Arial"/>
                <w:b/>
                <w:sz w:val="28"/>
                <w:szCs w:val="28"/>
              </w:rPr>
            </w:pPr>
          </w:p>
        </w:tc>
        <w:tc>
          <w:tcPr>
            <w:tcW w:w="7557" w:type="dxa"/>
            <w:tcBorders>
              <w:top w:val="single" w:sz="4" w:space="0" w:color="000000"/>
              <w:left w:val="single" w:sz="4" w:space="0" w:color="000000"/>
              <w:bottom w:val="single" w:sz="4" w:space="0" w:color="auto"/>
              <w:right w:val="single" w:sz="4" w:space="0" w:color="auto"/>
            </w:tcBorders>
          </w:tcPr>
          <w:p w14:paraId="510334D4" w14:textId="5786631D" w:rsidR="00FC008F" w:rsidRPr="00FC008F" w:rsidRDefault="00FC008F" w:rsidP="00125E1D">
            <w:pPr>
              <w:pStyle w:val="TableParagraph"/>
              <w:spacing w:before="240" w:after="240" w:line="360" w:lineRule="auto"/>
              <w:rPr>
                <w:rFonts w:ascii="Arial" w:hAnsi="Arial" w:cs="Arial"/>
                <w:b/>
                <w:sz w:val="28"/>
                <w:szCs w:val="28"/>
              </w:rPr>
            </w:pPr>
            <w:r w:rsidRPr="00FC008F">
              <w:rPr>
                <w:rFonts w:ascii="Arial" w:hAnsi="Arial" w:cs="Arial"/>
                <w:sz w:val="28"/>
                <w:szCs w:val="28"/>
              </w:rPr>
              <w:t>Internet Information Services (IIS)</w:t>
            </w:r>
          </w:p>
        </w:tc>
      </w:tr>
    </w:tbl>
    <w:p w14:paraId="041373C6" w14:textId="77777777" w:rsidR="00125E1D" w:rsidRPr="00125E1D" w:rsidRDefault="00125E1D" w:rsidP="00125E1D">
      <w:pPr>
        <w:pStyle w:val="BodyText"/>
        <w:spacing w:before="240" w:after="240" w:line="360" w:lineRule="auto"/>
        <w:rPr>
          <w:rFonts w:ascii="Arial" w:hAnsi="Arial" w:cs="Arial"/>
          <w:b/>
          <w:sz w:val="28"/>
          <w:szCs w:val="28"/>
        </w:rPr>
      </w:pPr>
    </w:p>
    <w:p w14:paraId="794D358A" w14:textId="77777777" w:rsidR="00125E1D" w:rsidRDefault="00125E1D" w:rsidP="00125E1D">
      <w:pPr>
        <w:spacing w:before="240" w:after="240" w:line="360" w:lineRule="auto"/>
        <w:rPr>
          <w:rFonts w:ascii="Arial" w:hAnsi="Arial" w:cs="Arial"/>
          <w:b/>
          <w:sz w:val="28"/>
          <w:szCs w:val="28"/>
        </w:rPr>
      </w:pPr>
    </w:p>
    <w:p w14:paraId="220BDB55"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sz w:val="28"/>
          <w:szCs w:val="28"/>
        </w:rPr>
        <w:t>Client</w:t>
      </w:r>
    </w:p>
    <w:p w14:paraId="3BEA0A72"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tbl>
      <w:tblPr>
        <w:tblW w:w="10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7557"/>
      </w:tblGrid>
      <w:tr w:rsidR="0092614E" w:rsidRPr="00125E1D" w14:paraId="327CDE7B" w14:textId="77777777" w:rsidTr="00125E1D">
        <w:trPr>
          <w:trHeight w:val="628"/>
        </w:trPr>
        <w:tc>
          <w:tcPr>
            <w:tcW w:w="2516" w:type="dxa"/>
            <w:tcBorders>
              <w:top w:val="single" w:sz="4" w:space="0" w:color="000000"/>
              <w:left w:val="single" w:sz="4" w:space="0" w:color="000000"/>
              <w:bottom w:val="single" w:sz="4" w:space="0" w:color="000000"/>
              <w:right w:val="single" w:sz="4" w:space="0" w:color="000000"/>
            </w:tcBorders>
          </w:tcPr>
          <w:p w14:paraId="1C9F8498" w14:textId="77777777" w:rsidR="0092614E" w:rsidRPr="00125E1D" w:rsidRDefault="0092614E" w:rsidP="00125E1D">
            <w:pPr>
              <w:pStyle w:val="TableParagraph"/>
              <w:spacing w:before="240" w:after="240" w:line="360" w:lineRule="auto"/>
              <w:rPr>
                <w:rFonts w:ascii="Arial" w:hAnsi="Arial" w:cs="Arial"/>
                <w:b/>
                <w:sz w:val="28"/>
                <w:szCs w:val="28"/>
              </w:rPr>
            </w:pPr>
          </w:p>
          <w:p w14:paraId="2EAE7224" w14:textId="77777777" w:rsidR="0092614E" w:rsidRPr="00125E1D" w:rsidRDefault="0092614E" w:rsidP="00125E1D">
            <w:pPr>
              <w:pStyle w:val="TableParagraph"/>
              <w:spacing w:before="240" w:after="240" w:line="360" w:lineRule="auto"/>
              <w:ind w:left="108" w:firstLine="34"/>
              <w:rPr>
                <w:rFonts w:ascii="Arial" w:hAnsi="Arial" w:cs="Arial"/>
                <w:b/>
                <w:sz w:val="28"/>
                <w:szCs w:val="28"/>
              </w:rPr>
            </w:pPr>
            <w:r w:rsidRPr="00125E1D">
              <w:rPr>
                <w:rFonts w:ascii="Arial" w:hAnsi="Arial" w:cs="Arial"/>
                <w:b/>
                <w:sz w:val="28"/>
                <w:szCs w:val="28"/>
              </w:rPr>
              <w:t>Operation System</w:t>
            </w:r>
          </w:p>
        </w:tc>
        <w:tc>
          <w:tcPr>
            <w:tcW w:w="7557" w:type="dxa"/>
            <w:tcBorders>
              <w:top w:val="single" w:sz="4" w:space="0" w:color="000000"/>
              <w:left w:val="single" w:sz="4" w:space="0" w:color="000000"/>
              <w:bottom w:val="single" w:sz="4" w:space="0" w:color="000000"/>
              <w:right w:val="single" w:sz="4" w:space="0" w:color="000000"/>
            </w:tcBorders>
          </w:tcPr>
          <w:p w14:paraId="755DAE62" w14:textId="77777777" w:rsidR="0092614E" w:rsidRPr="00125E1D" w:rsidRDefault="0092614E" w:rsidP="00125E1D">
            <w:pPr>
              <w:pStyle w:val="TableParagraph"/>
              <w:spacing w:before="240" w:after="240" w:line="360" w:lineRule="auto"/>
              <w:rPr>
                <w:rFonts w:ascii="Arial" w:hAnsi="Arial" w:cs="Arial"/>
                <w:b/>
                <w:sz w:val="28"/>
                <w:szCs w:val="28"/>
              </w:rPr>
            </w:pPr>
          </w:p>
          <w:p w14:paraId="25F7E79B" w14:textId="61D565BA"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 xml:space="preserve">Window </w:t>
            </w:r>
            <w:r w:rsidR="00FC008F">
              <w:rPr>
                <w:rFonts w:ascii="Arial" w:hAnsi="Arial" w:cs="Arial"/>
                <w:sz w:val="28"/>
                <w:szCs w:val="28"/>
              </w:rPr>
              <w:t>10</w:t>
            </w:r>
            <w:r w:rsidRPr="00125E1D">
              <w:rPr>
                <w:rFonts w:ascii="Arial" w:hAnsi="Arial" w:cs="Arial"/>
                <w:sz w:val="28"/>
                <w:szCs w:val="28"/>
              </w:rPr>
              <w:t xml:space="preserve"> or higher.</w:t>
            </w:r>
          </w:p>
        </w:tc>
      </w:tr>
      <w:tr w:rsidR="0092614E" w:rsidRPr="00125E1D" w14:paraId="186489DF" w14:textId="77777777" w:rsidTr="00125E1D">
        <w:trPr>
          <w:trHeight w:val="628"/>
        </w:trPr>
        <w:tc>
          <w:tcPr>
            <w:tcW w:w="2516" w:type="dxa"/>
            <w:tcBorders>
              <w:top w:val="single" w:sz="4" w:space="0" w:color="000000"/>
              <w:left w:val="single" w:sz="4" w:space="0" w:color="000000"/>
              <w:bottom w:val="single" w:sz="4" w:space="0" w:color="000000"/>
              <w:right w:val="single" w:sz="4" w:space="0" w:color="000000"/>
            </w:tcBorders>
          </w:tcPr>
          <w:p w14:paraId="7B6FDEDC" w14:textId="77777777" w:rsidR="0092614E" w:rsidRPr="00125E1D" w:rsidRDefault="0092614E" w:rsidP="00125E1D">
            <w:pPr>
              <w:pStyle w:val="TableParagraph"/>
              <w:spacing w:before="240" w:after="240" w:line="360" w:lineRule="auto"/>
              <w:rPr>
                <w:rFonts w:ascii="Arial" w:hAnsi="Arial" w:cs="Arial"/>
                <w:b/>
                <w:sz w:val="28"/>
                <w:szCs w:val="28"/>
              </w:rPr>
            </w:pPr>
          </w:p>
          <w:p w14:paraId="0DC59762"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Browser</w:t>
            </w:r>
          </w:p>
        </w:tc>
        <w:tc>
          <w:tcPr>
            <w:tcW w:w="7557" w:type="dxa"/>
            <w:tcBorders>
              <w:top w:val="single" w:sz="4" w:space="0" w:color="000000"/>
              <w:left w:val="single" w:sz="4" w:space="0" w:color="000000"/>
              <w:bottom w:val="single" w:sz="4" w:space="0" w:color="000000"/>
              <w:right w:val="single" w:sz="4" w:space="0" w:color="000000"/>
            </w:tcBorders>
          </w:tcPr>
          <w:p w14:paraId="704D4F02" w14:textId="77777777" w:rsidR="0092614E" w:rsidRPr="00125E1D" w:rsidRDefault="0092614E" w:rsidP="00125E1D">
            <w:pPr>
              <w:pStyle w:val="TableParagraph"/>
              <w:spacing w:before="240" w:after="240" w:line="360" w:lineRule="auto"/>
              <w:rPr>
                <w:rFonts w:ascii="Arial" w:hAnsi="Arial" w:cs="Arial"/>
                <w:b/>
                <w:sz w:val="28"/>
                <w:szCs w:val="28"/>
              </w:rPr>
            </w:pPr>
          </w:p>
          <w:p w14:paraId="60DCF9B5"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Google Chrome version 35.</w:t>
            </w:r>
          </w:p>
        </w:tc>
      </w:tr>
    </w:tbl>
    <w:p w14:paraId="6409DFD0"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69DC2A6B"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3E542E60" w14:textId="77777777" w:rsidR="0092614E"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3E83FB1B" w14:textId="77777777" w:rsidR="00125E1D" w:rsidRDefault="00125E1D" w:rsidP="00125E1D">
      <w:pPr>
        <w:pStyle w:val="BodyText"/>
        <w:spacing w:before="240" w:after="240" w:line="360" w:lineRule="auto"/>
        <w:rPr>
          <w:rFonts w:ascii="Arial" w:hAnsi="Arial" w:cs="Arial"/>
          <w:b/>
          <w:sz w:val="28"/>
          <w:szCs w:val="28"/>
        </w:rPr>
      </w:pPr>
    </w:p>
    <w:p w14:paraId="684519AA" w14:textId="77777777" w:rsidR="00125E1D" w:rsidRDefault="00125E1D" w:rsidP="00125E1D">
      <w:pPr>
        <w:pStyle w:val="BodyText"/>
        <w:spacing w:before="240" w:after="240" w:line="360" w:lineRule="auto"/>
        <w:rPr>
          <w:rFonts w:ascii="Arial" w:hAnsi="Arial" w:cs="Arial"/>
          <w:b/>
          <w:sz w:val="28"/>
          <w:szCs w:val="28"/>
        </w:rPr>
      </w:pPr>
    </w:p>
    <w:p w14:paraId="3DF68D50" w14:textId="77777777" w:rsidR="00125E1D" w:rsidRDefault="00125E1D" w:rsidP="00125E1D">
      <w:pPr>
        <w:pStyle w:val="BodyText"/>
        <w:spacing w:before="240" w:after="240" w:line="360" w:lineRule="auto"/>
        <w:rPr>
          <w:rFonts w:ascii="Arial" w:hAnsi="Arial" w:cs="Arial"/>
          <w:b/>
          <w:sz w:val="28"/>
          <w:szCs w:val="28"/>
        </w:rPr>
      </w:pPr>
    </w:p>
    <w:p w14:paraId="369807E3" w14:textId="77777777" w:rsidR="00125E1D" w:rsidRDefault="00125E1D" w:rsidP="00125E1D">
      <w:pPr>
        <w:pStyle w:val="BodyText"/>
        <w:spacing w:before="240" w:after="240" w:line="360" w:lineRule="auto"/>
        <w:rPr>
          <w:rFonts w:ascii="Arial" w:hAnsi="Arial" w:cs="Arial"/>
          <w:b/>
          <w:sz w:val="28"/>
          <w:szCs w:val="28"/>
        </w:rPr>
      </w:pPr>
    </w:p>
    <w:p w14:paraId="0173506F" w14:textId="77777777" w:rsidR="00125E1D" w:rsidRDefault="00125E1D" w:rsidP="00125E1D">
      <w:pPr>
        <w:pStyle w:val="BodyText"/>
        <w:spacing w:before="240" w:after="240" w:line="360" w:lineRule="auto"/>
        <w:rPr>
          <w:rFonts w:ascii="Arial" w:hAnsi="Arial" w:cs="Arial"/>
          <w:b/>
          <w:sz w:val="28"/>
          <w:szCs w:val="28"/>
        </w:rPr>
      </w:pPr>
    </w:p>
    <w:p w14:paraId="42117D6B" w14:textId="0A312081" w:rsidR="0092614E" w:rsidRPr="00125E1D" w:rsidRDefault="0092614E" w:rsidP="00125E1D">
      <w:pPr>
        <w:pStyle w:val="BodyText"/>
        <w:spacing w:before="240" w:after="240" w:line="360" w:lineRule="auto"/>
        <w:rPr>
          <w:rFonts w:ascii="Arial" w:hAnsi="Arial" w:cs="Arial"/>
          <w:b/>
          <w:sz w:val="28"/>
          <w:szCs w:val="28"/>
        </w:rPr>
      </w:pPr>
    </w:p>
    <w:p w14:paraId="48CC2715" w14:textId="6D3FA2C4" w:rsidR="0092614E" w:rsidRPr="00125E1D" w:rsidRDefault="0092614E" w:rsidP="00793574">
      <w:pPr>
        <w:spacing w:before="240" w:after="240" w:line="360" w:lineRule="auto"/>
        <w:rPr>
          <w:rFonts w:ascii="Arial" w:hAnsi="Arial" w:cs="Arial"/>
          <w:b/>
          <w:sz w:val="28"/>
          <w:szCs w:val="28"/>
        </w:rPr>
      </w:pPr>
      <w:r w:rsidRPr="00125E1D">
        <w:rPr>
          <w:rFonts w:ascii="Arial" w:hAnsi="Arial" w:cs="Arial"/>
          <w:b/>
          <w:color w:val="0D0D0D"/>
          <w:sz w:val="28"/>
          <w:szCs w:val="28"/>
        </w:rPr>
        <w:lastRenderedPageBreak/>
        <w:t>DEVELOPMENT SOFTWARE</w:t>
      </w:r>
      <w:r w:rsidRPr="00125E1D">
        <w:rPr>
          <w:rFonts w:ascii="Arial" w:hAnsi="Arial" w:cs="Arial"/>
          <w:b/>
          <w:sz w:val="28"/>
          <w:szCs w:val="28"/>
        </w:rPr>
        <w:t xml:space="preserve"> </w:t>
      </w:r>
    </w:p>
    <w:p w14:paraId="5B043E8C" w14:textId="77777777" w:rsidR="0092614E" w:rsidRPr="00125E1D" w:rsidRDefault="00125E1D" w:rsidP="00125E1D">
      <w:pPr>
        <w:spacing w:before="240" w:after="240" w:line="360" w:lineRule="auto"/>
        <w:ind w:left="291"/>
        <w:rPr>
          <w:rFonts w:ascii="Arial" w:eastAsia="Carlito" w:hAnsi="Arial" w:cs="Arial"/>
          <w:sz w:val="28"/>
          <w:szCs w:val="28"/>
        </w:rPr>
      </w:pPr>
      <w:r w:rsidRPr="00125E1D">
        <w:rPr>
          <w:rFonts w:ascii="Arial" w:hAnsi="Arial" w:cs="Arial"/>
          <w:sz w:val="28"/>
          <w:szCs w:val="28"/>
        </w:rPr>
        <w:t xml:space="preserve">- </w:t>
      </w:r>
      <w:r w:rsidR="0092614E" w:rsidRPr="00125E1D">
        <w:rPr>
          <w:rFonts w:ascii="Arial" w:hAnsi="Arial" w:cs="Arial"/>
          <w:sz w:val="28"/>
          <w:szCs w:val="28"/>
        </w:rPr>
        <w:t>Microsoft Windows</w:t>
      </w:r>
      <w:r w:rsidR="0092614E" w:rsidRPr="00125E1D">
        <w:rPr>
          <w:rFonts w:ascii="Arial" w:hAnsi="Arial" w:cs="Arial"/>
          <w:spacing w:val="-3"/>
          <w:sz w:val="28"/>
          <w:szCs w:val="28"/>
        </w:rPr>
        <w:t xml:space="preserve"> </w:t>
      </w:r>
      <w:r w:rsidR="0092614E" w:rsidRPr="00125E1D">
        <w:rPr>
          <w:rFonts w:ascii="Arial" w:hAnsi="Arial" w:cs="Arial"/>
          <w:sz w:val="28"/>
          <w:szCs w:val="28"/>
        </w:rPr>
        <w:t>10.</w:t>
      </w:r>
    </w:p>
    <w:p w14:paraId="4CE06C9B" w14:textId="666969B9" w:rsidR="0092614E" w:rsidRDefault="00125E1D" w:rsidP="00125E1D">
      <w:pPr>
        <w:spacing w:before="240" w:after="240" w:line="360" w:lineRule="auto"/>
        <w:ind w:left="291"/>
        <w:rPr>
          <w:rFonts w:ascii="Arial" w:hAnsi="Arial" w:cs="Arial"/>
          <w:sz w:val="28"/>
          <w:szCs w:val="28"/>
        </w:rPr>
      </w:pPr>
      <w:r w:rsidRPr="00125E1D">
        <w:rPr>
          <w:rFonts w:ascii="Arial" w:hAnsi="Arial" w:cs="Arial"/>
          <w:sz w:val="28"/>
          <w:szCs w:val="28"/>
        </w:rPr>
        <w:t xml:space="preserve">- </w:t>
      </w:r>
      <w:r w:rsidR="0092614E" w:rsidRPr="00125E1D">
        <w:rPr>
          <w:rFonts w:ascii="Arial" w:hAnsi="Arial" w:cs="Arial"/>
          <w:sz w:val="28"/>
          <w:szCs w:val="28"/>
        </w:rPr>
        <w:t>MySQL.</w:t>
      </w:r>
    </w:p>
    <w:p w14:paraId="7509DD6F" w14:textId="6EAE0278" w:rsidR="00793574" w:rsidRPr="00793574" w:rsidRDefault="00793574" w:rsidP="00125E1D">
      <w:pPr>
        <w:spacing w:before="240" w:after="240" w:line="360" w:lineRule="auto"/>
        <w:ind w:left="291"/>
        <w:rPr>
          <w:rFonts w:ascii="Arial" w:eastAsia="Carlito" w:hAnsi="Arial" w:cs="Arial"/>
          <w:sz w:val="28"/>
          <w:szCs w:val="28"/>
        </w:rPr>
      </w:pPr>
      <w:r>
        <w:rPr>
          <w:rFonts w:ascii="Arial" w:hAnsi="Arial" w:cs="Arial"/>
          <w:sz w:val="28"/>
          <w:szCs w:val="28"/>
        </w:rPr>
        <w:t xml:space="preserve">- </w:t>
      </w:r>
      <w:r w:rsidRPr="00793574">
        <w:rPr>
          <w:rFonts w:ascii="Arial" w:hAnsi="Arial" w:cs="Arial"/>
          <w:sz w:val="28"/>
          <w:szCs w:val="28"/>
        </w:rPr>
        <w:t>IntelliJ IDEA</w:t>
      </w:r>
    </w:p>
    <w:p w14:paraId="58B357CA" w14:textId="77777777" w:rsidR="0092614E" w:rsidRPr="00125E1D" w:rsidRDefault="00125E1D" w:rsidP="00125E1D">
      <w:pPr>
        <w:spacing w:before="240" w:after="240" w:line="360" w:lineRule="auto"/>
        <w:ind w:left="291"/>
        <w:rPr>
          <w:rFonts w:ascii="Arial" w:eastAsia="Carlito" w:hAnsi="Arial" w:cs="Arial"/>
          <w:sz w:val="28"/>
          <w:szCs w:val="28"/>
        </w:rPr>
      </w:pPr>
      <w:r w:rsidRPr="00125E1D">
        <w:rPr>
          <w:rFonts w:ascii="Arial" w:hAnsi="Arial" w:cs="Arial"/>
          <w:sz w:val="28"/>
          <w:szCs w:val="28"/>
        </w:rPr>
        <w:t xml:space="preserve">- </w:t>
      </w:r>
      <w:r w:rsidR="0092614E" w:rsidRPr="00125E1D">
        <w:rPr>
          <w:rFonts w:ascii="Arial" w:hAnsi="Arial" w:cs="Arial"/>
          <w:sz w:val="28"/>
          <w:szCs w:val="28"/>
        </w:rPr>
        <w:t>Visual Studio</w:t>
      </w:r>
      <w:r w:rsidR="0092614E" w:rsidRPr="00125E1D">
        <w:rPr>
          <w:rFonts w:ascii="Arial" w:hAnsi="Arial" w:cs="Arial"/>
          <w:spacing w:val="-1"/>
          <w:sz w:val="28"/>
          <w:szCs w:val="28"/>
        </w:rPr>
        <w:t xml:space="preserve"> </w:t>
      </w:r>
      <w:r w:rsidR="0092614E" w:rsidRPr="00125E1D">
        <w:rPr>
          <w:rFonts w:ascii="Arial" w:hAnsi="Arial" w:cs="Arial"/>
          <w:sz w:val="28"/>
          <w:szCs w:val="28"/>
        </w:rPr>
        <w:t>Code.</w:t>
      </w:r>
    </w:p>
    <w:p w14:paraId="5BDAC2E1" w14:textId="77777777" w:rsidR="00793574" w:rsidRDefault="00125E1D" w:rsidP="00793574">
      <w:pPr>
        <w:spacing w:before="240" w:after="240" w:line="360" w:lineRule="auto"/>
        <w:ind w:left="291"/>
        <w:rPr>
          <w:rFonts w:ascii="Arial" w:hAnsi="Arial" w:cs="Arial"/>
          <w:sz w:val="28"/>
          <w:szCs w:val="28"/>
        </w:rPr>
      </w:pPr>
      <w:r w:rsidRPr="00125E1D">
        <w:rPr>
          <w:rFonts w:ascii="Arial" w:hAnsi="Arial" w:cs="Arial"/>
          <w:sz w:val="28"/>
          <w:szCs w:val="28"/>
        </w:rPr>
        <w:t xml:space="preserve">- </w:t>
      </w:r>
      <w:r w:rsidR="0092614E" w:rsidRPr="00125E1D">
        <w:rPr>
          <w:rFonts w:ascii="Arial" w:hAnsi="Arial" w:cs="Arial"/>
          <w:sz w:val="28"/>
          <w:szCs w:val="28"/>
        </w:rPr>
        <w:t>Google Chrome.</w:t>
      </w:r>
    </w:p>
    <w:p w14:paraId="35772A00" w14:textId="7E4A1310"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Postman / Insomnia (kiểm thử API).</w:t>
      </w:r>
    </w:p>
    <w:p w14:paraId="50057119" w14:textId="19B89B9B" w:rsidR="0092614E" w:rsidRPr="00793574" w:rsidRDefault="00793574" w:rsidP="00793574">
      <w:pPr>
        <w:spacing w:before="240" w:after="240" w:line="360" w:lineRule="auto"/>
        <w:ind w:left="291"/>
        <w:rPr>
          <w:rFonts w:ascii="Arial" w:eastAsia="Carlito" w:hAnsi="Arial" w:cs="Arial"/>
          <w:sz w:val="28"/>
          <w:szCs w:val="28"/>
        </w:rPr>
      </w:pPr>
      <w:r>
        <w:rPr>
          <w:rFonts w:ascii="Arial" w:hAnsi="Arial" w:cs="Arial"/>
          <w:sz w:val="28"/>
          <w:szCs w:val="28"/>
        </w:rPr>
        <w:t xml:space="preserve">- </w:t>
      </w:r>
      <w:r w:rsidRPr="00793574">
        <w:rPr>
          <w:rFonts w:ascii="Arial" w:hAnsi="Arial" w:cs="Arial"/>
          <w:sz w:val="28"/>
          <w:szCs w:val="28"/>
        </w:rPr>
        <w:t>Git / GitHub</w:t>
      </w:r>
    </w:p>
    <w:p w14:paraId="7BD0B73A" w14:textId="77777777" w:rsidR="00930F1A" w:rsidRPr="00125E1D" w:rsidRDefault="00930F1A" w:rsidP="00125E1D">
      <w:pPr>
        <w:spacing w:before="240" w:after="240" w:line="360" w:lineRule="auto"/>
        <w:rPr>
          <w:rFonts w:ascii="Arial" w:hAnsi="Arial" w:cs="Arial"/>
          <w:sz w:val="28"/>
          <w:szCs w:val="28"/>
        </w:rPr>
      </w:pPr>
    </w:p>
    <w:p w14:paraId="7FC39BFC" w14:textId="5A363943" w:rsidR="0092614E" w:rsidRPr="00125E1D" w:rsidRDefault="0092614E" w:rsidP="00125E1D">
      <w:pPr>
        <w:spacing w:before="240" w:after="240" w:line="360" w:lineRule="auto"/>
        <w:rPr>
          <w:rFonts w:ascii="Arial" w:hAnsi="Arial" w:cs="Arial"/>
          <w:sz w:val="28"/>
          <w:szCs w:val="28"/>
        </w:rPr>
      </w:pPr>
      <w:r w:rsidRPr="00125E1D">
        <w:rPr>
          <w:rFonts w:ascii="Arial" w:hAnsi="Arial" w:cs="Arial"/>
          <w:b/>
          <w:color w:val="0D0D0D"/>
          <w:sz w:val="28"/>
          <w:szCs w:val="28"/>
        </w:rPr>
        <w:t>TECHNOLOGY</w:t>
      </w:r>
    </w:p>
    <w:p w14:paraId="272A99A0" w14:textId="77777777" w:rsidR="00793574" w:rsidRDefault="00125E1D" w:rsidP="00793574">
      <w:pPr>
        <w:spacing w:before="240" w:after="240" w:line="360" w:lineRule="auto"/>
        <w:ind w:left="291"/>
        <w:rPr>
          <w:rFonts w:ascii="Arial" w:hAnsi="Arial" w:cs="Arial"/>
          <w:sz w:val="28"/>
          <w:szCs w:val="28"/>
        </w:rPr>
      </w:pPr>
      <w:r w:rsidRPr="00125E1D">
        <w:rPr>
          <w:rFonts w:ascii="Arial" w:hAnsi="Arial" w:cs="Arial"/>
          <w:sz w:val="28"/>
          <w:szCs w:val="28"/>
        </w:rPr>
        <w:t xml:space="preserve">- </w:t>
      </w:r>
      <w:r w:rsidR="0092614E" w:rsidRPr="00125E1D">
        <w:rPr>
          <w:rFonts w:ascii="Arial" w:hAnsi="Arial" w:cs="Arial"/>
          <w:sz w:val="28"/>
          <w:szCs w:val="28"/>
        </w:rPr>
        <w:t>PHP - Laravel</w:t>
      </w:r>
      <w:r w:rsidR="0092614E" w:rsidRPr="00125E1D">
        <w:rPr>
          <w:rFonts w:ascii="Arial" w:hAnsi="Arial" w:cs="Arial"/>
          <w:spacing w:val="-5"/>
          <w:sz w:val="28"/>
          <w:szCs w:val="28"/>
        </w:rPr>
        <w:t xml:space="preserve"> </w:t>
      </w:r>
      <w:r w:rsidR="0092614E" w:rsidRPr="00125E1D">
        <w:rPr>
          <w:rFonts w:ascii="Arial" w:hAnsi="Arial" w:cs="Arial"/>
          <w:sz w:val="28"/>
          <w:szCs w:val="28"/>
        </w:rPr>
        <w:t>framework.</w:t>
      </w:r>
    </w:p>
    <w:p w14:paraId="2127C045" w14:textId="2A919B18" w:rsidR="00793574" w:rsidRPr="00793574" w:rsidRDefault="00793574" w:rsidP="00793574">
      <w:pPr>
        <w:spacing w:before="240" w:after="240" w:line="360" w:lineRule="auto"/>
        <w:ind w:left="291"/>
        <w:rPr>
          <w:rFonts w:ascii="Arial" w:hAnsi="Arial" w:cs="Arial"/>
          <w:sz w:val="28"/>
          <w:szCs w:val="28"/>
        </w:rPr>
      </w:pPr>
      <w:r>
        <w:rPr>
          <w:rStyle w:val="Strong"/>
          <w:rFonts w:ascii="Arial" w:hAnsi="Arial" w:cs="Arial"/>
          <w:b w:val="0"/>
          <w:bCs w:val="0"/>
          <w:sz w:val="28"/>
          <w:szCs w:val="28"/>
        </w:rPr>
        <w:t xml:space="preserve">- </w:t>
      </w:r>
      <w:r w:rsidRPr="00793574">
        <w:rPr>
          <w:rStyle w:val="Strong"/>
          <w:rFonts w:ascii="Arial" w:hAnsi="Arial" w:cs="Arial"/>
          <w:b w:val="0"/>
          <w:bCs w:val="0"/>
          <w:sz w:val="28"/>
          <w:szCs w:val="28"/>
        </w:rPr>
        <w:t>Java – Spring Boot (RESTful API)</w:t>
      </w:r>
      <w:r w:rsidRPr="00793574">
        <w:rPr>
          <w:rFonts w:ascii="Arial" w:hAnsi="Arial" w:cs="Arial"/>
          <w:sz w:val="28"/>
          <w:szCs w:val="28"/>
        </w:rPr>
        <w:t>.</w:t>
      </w:r>
    </w:p>
    <w:p w14:paraId="2314CEDB" w14:textId="6F5F586C"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Spring Data JPA / Hibernate.</w:t>
      </w:r>
    </w:p>
    <w:p w14:paraId="69B8080B" w14:textId="48015FF3"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MySQL Database.</w:t>
      </w:r>
    </w:p>
    <w:p w14:paraId="76667358" w14:textId="37BBCD4A"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JavaScript (Frontend).</w:t>
      </w:r>
    </w:p>
    <w:p w14:paraId="1092F2C8" w14:textId="5A988347"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HTML / CSS / Bootstrap.</w:t>
      </w:r>
    </w:p>
    <w:p w14:paraId="608FF1E4" w14:textId="33421BCC"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jQuery.</w:t>
      </w:r>
    </w:p>
    <w:p w14:paraId="2ACCE9E9" w14:textId="77777777" w:rsidR="0092614E" w:rsidRDefault="0092614E" w:rsidP="0092614E">
      <w:pPr>
        <w:rPr>
          <w:rFonts w:ascii="Symbol" w:eastAsia="Carlito" w:hAnsi="Symbol" w:cs="Carlito"/>
        </w:rPr>
        <w:sectPr w:rsidR="0092614E" w:rsidSect="0092614E">
          <w:pgSz w:w="12240" w:h="15840"/>
          <w:pgMar w:top="1440" w:right="1440" w:bottom="1440" w:left="1134" w:header="720" w:footer="720" w:gutter="0"/>
          <w:cols w:space="720"/>
        </w:sectPr>
      </w:pPr>
    </w:p>
    <w:p w14:paraId="1236594D" w14:textId="77777777" w:rsidR="00930F1A" w:rsidRDefault="00930F1A">
      <w:pPr>
        <w:pStyle w:val="BodyText"/>
        <w:spacing w:before="5"/>
        <w:rPr>
          <w:sz w:val="8"/>
        </w:rPr>
      </w:pPr>
    </w:p>
    <w:p w14:paraId="4A0CA7A7" w14:textId="77777777" w:rsidR="00930F1A" w:rsidRDefault="00930F1A">
      <w:pPr>
        <w:pStyle w:val="BodyText"/>
        <w:ind w:left="4698"/>
        <w:rPr>
          <w:sz w:val="20"/>
        </w:rPr>
      </w:pPr>
    </w:p>
    <w:p w14:paraId="628892D9" w14:textId="77777777" w:rsidR="00125E1D" w:rsidRDefault="00125E1D">
      <w:pPr>
        <w:pStyle w:val="BodyText"/>
        <w:ind w:left="4698"/>
        <w:rPr>
          <w:sz w:val="20"/>
        </w:rPr>
      </w:pPr>
    </w:p>
    <w:p w14:paraId="2C767F3A" w14:textId="77777777" w:rsidR="00125E1D" w:rsidRDefault="00125E1D">
      <w:pPr>
        <w:pStyle w:val="BodyText"/>
        <w:ind w:left="4698"/>
        <w:rPr>
          <w:sz w:val="20"/>
        </w:rPr>
      </w:pPr>
    </w:p>
    <w:p w14:paraId="58FB993A" w14:textId="77777777" w:rsidR="00125E1D" w:rsidRDefault="00125E1D">
      <w:pPr>
        <w:pStyle w:val="BodyText"/>
        <w:ind w:left="4698"/>
        <w:rPr>
          <w:sz w:val="20"/>
        </w:rPr>
      </w:pPr>
    </w:p>
    <w:p w14:paraId="47323903" w14:textId="77777777" w:rsidR="00930F1A" w:rsidRDefault="00930F1A">
      <w:pPr>
        <w:pStyle w:val="BodyText"/>
        <w:rPr>
          <w:sz w:val="20"/>
        </w:rPr>
      </w:pPr>
    </w:p>
    <w:p w14:paraId="6CC1F3FD" w14:textId="77777777" w:rsidR="00930F1A" w:rsidRDefault="00EF4B05" w:rsidP="00EF4B05">
      <w:pPr>
        <w:pStyle w:val="BodyText"/>
        <w:jc w:val="center"/>
        <w:rPr>
          <w:rFonts w:ascii="Arial" w:hAnsi="Arial" w:cs="Arial"/>
          <w:b/>
          <w:bCs/>
          <w:color w:val="0D0D0D"/>
          <w:sz w:val="40"/>
          <w:szCs w:val="40"/>
        </w:rPr>
      </w:pPr>
      <w:r w:rsidRPr="00EF4B05">
        <w:rPr>
          <w:rFonts w:ascii="Arial" w:hAnsi="Arial" w:cs="Arial"/>
          <w:b/>
          <w:bCs/>
          <w:color w:val="0D0D0D"/>
          <w:sz w:val="40"/>
          <w:szCs w:val="40"/>
        </w:rPr>
        <w:t>TASK SHEET REVIEW 1</w:t>
      </w:r>
    </w:p>
    <w:p w14:paraId="67BA312F" w14:textId="77777777" w:rsidR="00125E1D" w:rsidRDefault="00125E1D" w:rsidP="00EF4B05">
      <w:pPr>
        <w:pStyle w:val="BodyText"/>
        <w:jc w:val="center"/>
        <w:rPr>
          <w:rFonts w:ascii="Arial" w:hAnsi="Arial" w:cs="Arial"/>
          <w:sz w:val="40"/>
          <w:szCs w:val="40"/>
        </w:rPr>
      </w:pPr>
    </w:p>
    <w:p w14:paraId="6CFDD713" w14:textId="77777777" w:rsidR="00125E1D" w:rsidRPr="0086045B" w:rsidRDefault="00125E1D" w:rsidP="00EF4B05">
      <w:pPr>
        <w:pStyle w:val="BodyText"/>
        <w:jc w:val="center"/>
        <w:rPr>
          <w:rFonts w:ascii="Arial" w:hAnsi="Arial" w:cs="Arial"/>
          <w:sz w:val="40"/>
          <w:szCs w:val="40"/>
        </w:rPr>
      </w:pPr>
    </w:p>
    <w:p w14:paraId="6130EF88" w14:textId="77777777" w:rsidR="00930F1A" w:rsidRPr="0086045B" w:rsidRDefault="00930F1A">
      <w:pPr>
        <w:pStyle w:val="BodyText"/>
        <w:rPr>
          <w:rFonts w:ascii="Arial" w:hAnsi="Arial" w:cs="Arial"/>
          <w:sz w:val="20"/>
        </w:rPr>
      </w:pPr>
    </w:p>
    <w:p w14:paraId="2D622985" w14:textId="77777777" w:rsidR="00930F1A" w:rsidRPr="0086045B" w:rsidRDefault="00930F1A">
      <w:pPr>
        <w:pStyle w:val="BodyText"/>
        <w:spacing w:before="6"/>
        <w:rPr>
          <w:rFonts w:ascii="Arial" w:hAnsi="Arial" w:cs="Arial"/>
          <w:sz w:val="25"/>
        </w:rPr>
      </w:pPr>
    </w:p>
    <w:tbl>
      <w:tblPr>
        <w:tblW w:w="10279" w:type="dxa"/>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26"/>
        <w:gridCol w:w="2269"/>
        <w:gridCol w:w="1170"/>
        <w:gridCol w:w="1378"/>
        <w:gridCol w:w="314"/>
        <w:gridCol w:w="1078"/>
        <w:gridCol w:w="984"/>
        <w:gridCol w:w="1104"/>
        <w:gridCol w:w="1356"/>
      </w:tblGrid>
      <w:tr w:rsidR="00930F1A" w:rsidRPr="0086045B" w14:paraId="0035450F" w14:textId="77777777" w:rsidTr="0086045B">
        <w:trPr>
          <w:trHeight w:val="1715"/>
        </w:trPr>
        <w:tc>
          <w:tcPr>
            <w:tcW w:w="2895" w:type="dxa"/>
            <w:gridSpan w:val="2"/>
          </w:tcPr>
          <w:p w14:paraId="29DFA97C" w14:textId="77777777" w:rsidR="00930F1A" w:rsidRPr="0086045B" w:rsidRDefault="00930F1A">
            <w:pPr>
              <w:pStyle w:val="TableParagraph"/>
              <w:ind w:left="0"/>
              <w:rPr>
                <w:rFonts w:ascii="Arial" w:hAnsi="Arial" w:cs="Arial"/>
                <w:sz w:val="28"/>
              </w:rPr>
            </w:pPr>
          </w:p>
          <w:p w14:paraId="0475CF8B" w14:textId="77777777" w:rsidR="00930F1A" w:rsidRPr="0086045B" w:rsidRDefault="00930F1A">
            <w:pPr>
              <w:pStyle w:val="TableParagraph"/>
              <w:spacing w:before="5"/>
              <w:ind w:left="0"/>
              <w:rPr>
                <w:rFonts w:ascii="Arial" w:hAnsi="Arial" w:cs="Arial"/>
                <w:sz w:val="23"/>
              </w:rPr>
            </w:pPr>
          </w:p>
          <w:p w14:paraId="36A7C4A3" w14:textId="77777777" w:rsidR="00930F1A" w:rsidRPr="0086045B" w:rsidRDefault="00DF4098">
            <w:pPr>
              <w:pStyle w:val="TableParagraph"/>
              <w:ind w:left="431"/>
              <w:rPr>
                <w:rFonts w:ascii="Arial" w:hAnsi="Arial" w:cs="Arial"/>
                <w:b/>
                <w:sz w:val="24"/>
              </w:rPr>
            </w:pPr>
            <w:r w:rsidRPr="0086045B">
              <w:rPr>
                <w:rFonts w:ascii="Arial" w:hAnsi="Arial" w:cs="Arial"/>
                <w:b/>
                <w:color w:val="221F1F"/>
                <w:sz w:val="24"/>
              </w:rPr>
              <w:t>Project Ref. No.:</w:t>
            </w:r>
          </w:p>
        </w:tc>
        <w:tc>
          <w:tcPr>
            <w:tcW w:w="1170" w:type="dxa"/>
            <w:vMerge w:val="restart"/>
          </w:tcPr>
          <w:p w14:paraId="5D2F8372" w14:textId="77777777" w:rsidR="00930F1A" w:rsidRPr="0086045B" w:rsidRDefault="00930F1A">
            <w:pPr>
              <w:pStyle w:val="TableParagraph"/>
              <w:ind w:left="0"/>
              <w:rPr>
                <w:rFonts w:ascii="Arial" w:hAnsi="Arial" w:cs="Arial"/>
                <w:sz w:val="28"/>
              </w:rPr>
            </w:pPr>
          </w:p>
          <w:p w14:paraId="02D28B47" w14:textId="77777777" w:rsidR="00930F1A" w:rsidRPr="0086045B" w:rsidRDefault="00930F1A">
            <w:pPr>
              <w:pStyle w:val="TableParagraph"/>
              <w:ind w:left="0"/>
              <w:rPr>
                <w:rFonts w:ascii="Arial" w:hAnsi="Arial" w:cs="Arial"/>
                <w:sz w:val="28"/>
              </w:rPr>
            </w:pPr>
          </w:p>
          <w:p w14:paraId="6235D49E" w14:textId="77777777" w:rsidR="00930F1A" w:rsidRPr="0086045B" w:rsidRDefault="00930F1A">
            <w:pPr>
              <w:pStyle w:val="TableParagraph"/>
              <w:spacing w:before="3"/>
              <w:ind w:left="0"/>
              <w:rPr>
                <w:rFonts w:ascii="Arial" w:hAnsi="Arial" w:cs="Arial"/>
                <w:sz w:val="28"/>
              </w:rPr>
            </w:pPr>
          </w:p>
          <w:p w14:paraId="462AA996" w14:textId="77777777" w:rsidR="00930F1A" w:rsidRPr="0086045B" w:rsidRDefault="00DF4098">
            <w:pPr>
              <w:pStyle w:val="TableParagraph"/>
              <w:spacing w:line="261" w:lineRule="auto"/>
              <w:ind w:left="307" w:right="156" w:hanging="123"/>
              <w:rPr>
                <w:rFonts w:ascii="Arial" w:hAnsi="Arial" w:cs="Arial"/>
                <w:b/>
                <w:sz w:val="24"/>
              </w:rPr>
            </w:pPr>
            <w:r w:rsidRPr="0086045B">
              <w:rPr>
                <w:rFonts w:ascii="Arial" w:hAnsi="Arial" w:cs="Arial"/>
                <w:b/>
                <w:color w:val="221F1F"/>
                <w:sz w:val="24"/>
              </w:rPr>
              <w:t>Project Title:</w:t>
            </w:r>
          </w:p>
        </w:tc>
        <w:tc>
          <w:tcPr>
            <w:tcW w:w="1378" w:type="dxa"/>
            <w:vMerge w:val="restart"/>
          </w:tcPr>
          <w:p w14:paraId="6DB8B775" w14:textId="77777777" w:rsidR="00930F1A" w:rsidRPr="0086045B" w:rsidRDefault="00930F1A">
            <w:pPr>
              <w:pStyle w:val="TableParagraph"/>
              <w:ind w:left="0"/>
              <w:rPr>
                <w:rFonts w:ascii="Arial" w:hAnsi="Arial" w:cs="Arial"/>
                <w:sz w:val="28"/>
              </w:rPr>
            </w:pPr>
          </w:p>
          <w:p w14:paraId="6262E6C8" w14:textId="77777777" w:rsidR="00930F1A" w:rsidRPr="0086045B" w:rsidRDefault="00930F1A">
            <w:pPr>
              <w:pStyle w:val="TableParagraph"/>
              <w:spacing w:before="5"/>
              <w:ind w:left="0"/>
              <w:rPr>
                <w:rFonts w:ascii="Arial" w:hAnsi="Arial" w:cs="Arial"/>
                <w:sz w:val="30"/>
              </w:rPr>
            </w:pPr>
          </w:p>
          <w:p w14:paraId="073C7A6D" w14:textId="77777777" w:rsidR="00930F1A" w:rsidRPr="0086045B" w:rsidRDefault="00DF4098">
            <w:pPr>
              <w:pStyle w:val="TableParagraph"/>
              <w:spacing w:line="259" w:lineRule="auto"/>
              <w:ind w:left="130" w:right="121" w:firstLine="1"/>
              <w:jc w:val="center"/>
              <w:rPr>
                <w:rFonts w:ascii="Arial" w:hAnsi="Arial" w:cs="Arial"/>
                <w:b/>
                <w:sz w:val="24"/>
              </w:rPr>
            </w:pPr>
            <w:r w:rsidRPr="0086045B">
              <w:rPr>
                <w:rFonts w:ascii="Arial" w:hAnsi="Arial" w:cs="Arial"/>
                <w:b/>
                <w:color w:val="221F1F"/>
                <w:sz w:val="24"/>
              </w:rPr>
              <w:t xml:space="preserve">Activity Plan </w:t>
            </w:r>
            <w:r w:rsidRPr="0086045B">
              <w:rPr>
                <w:rFonts w:ascii="Arial" w:hAnsi="Arial" w:cs="Arial"/>
                <w:b/>
                <w:color w:val="221F1F"/>
                <w:spacing w:val="-1"/>
                <w:sz w:val="24"/>
              </w:rPr>
              <w:t xml:space="preserve">Prepared </w:t>
            </w:r>
            <w:r w:rsidRPr="0086045B">
              <w:rPr>
                <w:rFonts w:ascii="Arial" w:hAnsi="Arial" w:cs="Arial"/>
                <w:b/>
                <w:color w:val="221F1F"/>
                <w:sz w:val="24"/>
              </w:rPr>
              <w:t>By:</w:t>
            </w:r>
          </w:p>
        </w:tc>
        <w:tc>
          <w:tcPr>
            <w:tcW w:w="4836" w:type="dxa"/>
            <w:gridSpan w:val="5"/>
          </w:tcPr>
          <w:p w14:paraId="36314D10" w14:textId="77777777" w:rsidR="00930F1A" w:rsidRPr="0086045B" w:rsidRDefault="00930F1A">
            <w:pPr>
              <w:pStyle w:val="TableParagraph"/>
              <w:ind w:left="0"/>
              <w:rPr>
                <w:rFonts w:ascii="Arial" w:hAnsi="Arial" w:cs="Arial"/>
                <w:sz w:val="28"/>
              </w:rPr>
            </w:pPr>
          </w:p>
          <w:p w14:paraId="1C6631C3" w14:textId="77777777" w:rsidR="00930F1A" w:rsidRPr="0086045B" w:rsidRDefault="00930F1A">
            <w:pPr>
              <w:pStyle w:val="TableParagraph"/>
              <w:spacing w:before="5"/>
              <w:ind w:left="0"/>
              <w:rPr>
                <w:rFonts w:ascii="Arial" w:hAnsi="Arial" w:cs="Arial"/>
                <w:sz w:val="23"/>
              </w:rPr>
            </w:pPr>
          </w:p>
          <w:p w14:paraId="178FBC3E" w14:textId="77777777" w:rsidR="00930F1A" w:rsidRPr="0086045B" w:rsidRDefault="00DF4098">
            <w:pPr>
              <w:pStyle w:val="TableParagraph"/>
              <w:ind w:left="245"/>
              <w:rPr>
                <w:rFonts w:ascii="Arial" w:hAnsi="Arial" w:cs="Arial"/>
                <w:b/>
                <w:sz w:val="24"/>
              </w:rPr>
            </w:pPr>
            <w:r w:rsidRPr="0086045B">
              <w:rPr>
                <w:rFonts w:ascii="Arial" w:hAnsi="Arial" w:cs="Arial"/>
                <w:b/>
                <w:color w:val="221F1F"/>
                <w:sz w:val="24"/>
              </w:rPr>
              <w:t>Date of Preparation of Activity Plan:</w:t>
            </w:r>
          </w:p>
        </w:tc>
      </w:tr>
      <w:tr w:rsidR="00930F1A" w:rsidRPr="0086045B" w14:paraId="48485589" w14:textId="77777777" w:rsidTr="0086045B">
        <w:trPr>
          <w:trHeight w:val="1097"/>
        </w:trPr>
        <w:tc>
          <w:tcPr>
            <w:tcW w:w="626" w:type="dxa"/>
          </w:tcPr>
          <w:p w14:paraId="16A6FC36" w14:textId="77777777" w:rsidR="00930F1A" w:rsidRPr="0086045B" w:rsidRDefault="00DF4098">
            <w:pPr>
              <w:pStyle w:val="TableParagraph"/>
              <w:spacing w:before="155"/>
              <w:ind w:left="146"/>
              <w:rPr>
                <w:rFonts w:ascii="Arial" w:hAnsi="Arial" w:cs="Arial"/>
                <w:b/>
                <w:sz w:val="24"/>
              </w:rPr>
            </w:pPr>
            <w:r w:rsidRPr="0086045B">
              <w:rPr>
                <w:rFonts w:ascii="Arial" w:hAnsi="Arial" w:cs="Arial"/>
                <w:b/>
                <w:color w:val="221F1F"/>
                <w:sz w:val="24"/>
              </w:rPr>
              <w:t>Sr.</w:t>
            </w:r>
          </w:p>
          <w:p w14:paraId="1F265A18" w14:textId="77777777" w:rsidR="00930F1A" w:rsidRPr="0086045B" w:rsidRDefault="00DF4098">
            <w:pPr>
              <w:pStyle w:val="TableParagraph"/>
              <w:spacing w:before="23"/>
              <w:rPr>
                <w:rFonts w:ascii="Arial" w:hAnsi="Arial" w:cs="Arial"/>
                <w:b/>
                <w:sz w:val="24"/>
              </w:rPr>
            </w:pPr>
            <w:r w:rsidRPr="0086045B">
              <w:rPr>
                <w:rFonts w:ascii="Arial" w:hAnsi="Arial" w:cs="Arial"/>
                <w:b/>
                <w:color w:val="221F1F"/>
                <w:sz w:val="24"/>
              </w:rPr>
              <w:t>No.</w:t>
            </w:r>
          </w:p>
        </w:tc>
        <w:tc>
          <w:tcPr>
            <w:tcW w:w="2269" w:type="dxa"/>
          </w:tcPr>
          <w:p w14:paraId="1D5B0E96" w14:textId="77777777" w:rsidR="00930F1A" w:rsidRPr="0086045B" w:rsidRDefault="00930F1A">
            <w:pPr>
              <w:pStyle w:val="TableParagraph"/>
              <w:spacing w:before="9"/>
              <w:ind w:left="0"/>
              <w:rPr>
                <w:rFonts w:ascii="Arial" w:hAnsi="Arial" w:cs="Arial"/>
                <w:sz w:val="25"/>
              </w:rPr>
            </w:pPr>
          </w:p>
          <w:p w14:paraId="494B6190" w14:textId="77777777" w:rsidR="00930F1A" w:rsidRPr="0086045B" w:rsidRDefault="00DF4098">
            <w:pPr>
              <w:pStyle w:val="TableParagraph"/>
              <w:spacing w:before="1"/>
              <w:ind w:left="87" w:right="82"/>
              <w:jc w:val="center"/>
              <w:rPr>
                <w:rFonts w:ascii="Arial" w:hAnsi="Arial" w:cs="Arial"/>
                <w:b/>
                <w:sz w:val="24"/>
              </w:rPr>
            </w:pPr>
            <w:r w:rsidRPr="0086045B">
              <w:rPr>
                <w:rFonts w:ascii="Arial" w:hAnsi="Arial" w:cs="Arial"/>
                <w:b/>
                <w:color w:val="221F1F"/>
                <w:sz w:val="24"/>
              </w:rPr>
              <w:t>Task</w:t>
            </w:r>
          </w:p>
        </w:tc>
        <w:tc>
          <w:tcPr>
            <w:tcW w:w="1170" w:type="dxa"/>
            <w:vMerge/>
            <w:tcBorders>
              <w:top w:val="nil"/>
            </w:tcBorders>
          </w:tcPr>
          <w:p w14:paraId="6BEABFAE" w14:textId="77777777" w:rsidR="00930F1A" w:rsidRPr="0086045B" w:rsidRDefault="00930F1A">
            <w:pPr>
              <w:rPr>
                <w:rFonts w:ascii="Arial" w:hAnsi="Arial" w:cs="Arial"/>
                <w:sz w:val="2"/>
                <w:szCs w:val="2"/>
              </w:rPr>
            </w:pPr>
          </w:p>
        </w:tc>
        <w:tc>
          <w:tcPr>
            <w:tcW w:w="1378" w:type="dxa"/>
            <w:vMerge/>
            <w:tcBorders>
              <w:top w:val="nil"/>
            </w:tcBorders>
          </w:tcPr>
          <w:p w14:paraId="27C86568" w14:textId="77777777" w:rsidR="00930F1A" w:rsidRPr="0086045B" w:rsidRDefault="00930F1A">
            <w:pPr>
              <w:rPr>
                <w:rFonts w:ascii="Arial" w:hAnsi="Arial" w:cs="Arial"/>
                <w:sz w:val="2"/>
                <w:szCs w:val="2"/>
              </w:rPr>
            </w:pPr>
          </w:p>
        </w:tc>
        <w:tc>
          <w:tcPr>
            <w:tcW w:w="1392" w:type="dxa"/>
            <w:gridSpan w:val="2"/>
          </w:tcPr>
          <w:p w14:paraId="4DE70F89" w14:textId="77777777" w:rsidR="00930F1A" w:rsidRPr="0086045B" w:rsidRDefault="00DF4098">
            <w:pPr>
              <w:pStyle w:val="TableParagraph"/>
              <w:spacing w:line="259" w:lineRule="auto"/>
              <w:ind w:left="396" w:right="287" w:hanging="82"/>
              <w:rPr>
                <w:rFonts w:ascii="Arial" w:hAnsi="Arial" w:cs="Arial"/>
                <w:b/>
                <w:sz w:val="24"/>
              </w:rPr>
            </w:pPr>
            <w:r w:rsidRPr="0086045B">
              <w:rPr>
                <w:rFonts w:ascii="Arial" w:hAnsi="Arial" w:cs="Arial"/>
                <w:b/>
                <w:color w:val="221F1F"/>
                <w:sz w:val="24"/>
              </w:rPr>
              <w:t>Actual Start Date</w:t>
            </w:r>
          </w:p>
        </w:tc>
        <w:tc>
          <w:tcPr>
            <w:tcW w:w="984" w:type="dxa"/>
          </w:tcPr>
          <w:p w14:paraId="344BE2EC" w14:textId="77777777" w:rsidR="00930F1A" w:rsidRPr="0086045B" w:rsidRDefault="00DF4098">
            <w:pPr>
              <w:pStyle w:val="TableParagraph"/>
              <w:spacing w:before="155" w:line="259" w:lineRule="auto"/>
              <w:ind w:left="198" w:right="82" w:hanging="87"/>
              <w:rPr>
                <w:rFonts w:ascii="Arial" w:hAnsi="Arial" w:cs="Arial"/>
                <w:b/>
                <w:sz w:val="24"/>
              </w:rPr>
            </w:pPr>
            <w:r w:rsidRPr="0086045B">
              <w:rPr>
                <w:rFonts w:ascii="Arial" w:hAnsi="Arial" w:cs="Arial"/>
                <w:b/>
                <w:color w:val="221F1F"/>
                <w:sz w:val="24"/>
              </w:rPr>
              <w:t>Actual Days</w:t>
            </w:r>
          </w:p>
        </w:tc>
        <w:tc>
          <w:tcPr>
            <w:tcW w:w="1104" w:type="dxa"/>
          </w:tcPr>
          <w:p w14:paraId="5E4D3DA4" w14:textId="77777777" w:rsidR="00930F1A" w:rsidRPr="0086045B" w:rsidRDefault="00DF4098">
            <w:pPr>
              <w:pStyle w:val="TableParagraph"/>
              <w:spacing w:line="259" w:lineRule="auto"/>
              <w:ind w:left="140" w:right="129" w:firstLine="81"/>
              <w:jc w:val="both"/>
              <w:rPr>
                <w:rFonts w:ascii="Arial" w:hAnsi="Arial" w:cs="Arial"/>
                <w:b/>
                <w:sz w:val="24"/>
              </w:rPr>
            </w:pPr>
            <w:r w:rsidRPr="0086045B">
              <w:rPr>
                <w:rFonts w:ascii="Arial" w:hAnsi="Arial" w:cs="Arial"/>
                <w:b/>
                <w:color w:val="221F1F"/>
                <w:sz w:val="24"/>
              </w:rPr>
              <w:t>Team Mate Names</w:t>
            </w:r>
          </w:p>
        </w:tc>
        <w:tc>
          <w:tcPr>
            <w:tcW w:w="1356" w:type="dxa"/>
          </w:tcPr>
          <w:p w14:paraId="5442A879" w14:textId="77777777" w:rsidR="00930F1A" w:rsidRPr="0086045B" w:rsidRDefault="00930F1A">
            <w:pPr>
              <w:pStyle w:val="TableParagraph"/>
              <w:spacing w:before="9"/>
              <w:ind w:left="0"/>
              <w:rPr>
                <w:rFonts w:ascii="Arial" w:hAnsi="Arial" w:cs="Arial"/>
                <w:sz w:val="25"/>
              </w:rPr>
            </w:pPr>
          </w:p>
          <w:p w14:paraId="1C461961" w14:textId="77777777" w:rsidR="00930F1A" w:rsidRPr="0086045B" w:rsidRDefault="00DF4098">
            <w:pPr>
              <w:pStyle w:val="TableParagraph"/>
              <w:spacing w:before="1"/>
              <w:ind w:left="89" w:right="77"/>
              <w:jc w:val="center"/>
              <w:rPr>
                <w:rFonts w:ascii="Arial" w:hAnsi="Arial" w:cs="Arial"/>
                <w:b/>
                <w:sz w:val="24"/>
              </w:rPr>
            </w:pPr>
            <w:r w:rsidRPr="0086045B">
              <w:rPr>
                <w:rFonts w:ascii="Arial" w:hAnsi="Arial" w:cs="Arial"/>
                <w:b/>
                <w:color w:val="221F1F"/>
                <w:sz w:val="24"/>
              </w:rPr>
              <w:t>Status</w:t>
            </w:r>
          </w:p>
        </w:tc>
      </w:tr>
      <w:tr w:rsidR="00930F1A" w:rsidRPr="0086045B" w14:paraId="08CC8E07" w14:textId="77777777" w:rsidTr="0086045B">
        <w:trPr>
          <w:trHeight w:val="781"/>
        </w:trPr>
        <w:tc>
          <w:tcPr>
            <w:tcW w:w="626" w:type="dxa"/>
          </w:tcPr>
          <w:p w14:paraId="1A06448F" w14:textId="77777777" w:rsidR="00930F1A" w:rsidRPr="0086045B" w:rsidRDefault="00DF4098">
            <w:pPr>
              <w:pStyle w:val="TableParagraph"/>
              <w:spacing w:line="289" w:lineRule="exact"/>
              <w:rPr>
                <w:rFonts w:ascii="Arial" w:hAnsi="Arial" w:cs="Arial"/>
                <w:sz w:val="24"/>
              </w:rPr>
            </w:pPr>
            <w:r w:rsidRPr="0086045B">
              <w:rPr>
                <w:rFonts w:ascii="Arial" w:hAnsi="Arial" w:cs="Arial"/>
                <w:sz w:val="24"/>
              </w:rPr>
              <w:t>1</w:t>
            </w:r>
          </w:p>
        </w:tc>
        <w:tc>
          <w:tcPr>
            <w:tcW w:w="2269" w:type="dxa"/>
          </w:tcPr>
          <w:p w14:paraId="7D80E8FA" w14:textId="77777777" w:rsidR="00930F1A" w:rsidRPr="0086045B" w:rsidRDefault="00DF4098">
            <w:pPr>
              <w:pStyle w:val="TableParagraph"/>
              <w:spacing w:line="289" w:lineRule="exact"/>
              <w:ind w:left="70" w:right="139"/>
              <w:jc w:val="center"/>
              <w:rPr>
                <w:rFonts w:ascii="Arial" w:hAnsi="Arial" w:cs="Arial"/>
                <w:sz w:val="24"/>
              </w:rPr>
            </w:pPr>
            <w:r w:rsidRPr="0086045B">
              <w:rPr>
                <w:rFonts w:ascii="Arial" w:hAnsi="Arial" w:cs="Arial"/>
                <w:sz w:val="24"/>
              </w:rPr>
              <w:t>Acknowledgement</w:t>
            </w:r>
          </w:p>
        </w:tc>
        <w:tc>
          <w:tcPr>
            <w:tcW w:w="1170" w:type="dxa"/>
            <w:vMerge w:val="restart"/>
            <w:tcBorders>
              <w:bottom w:val="single" w:sz="8" w:space="0" w:color="000000"/>
            </w:tcBorders>
          </w:tcPr>
          <w:p w14:paraId="5576C684" w14:textId="77777777" w:rsidR="00930F1A" w:rsidRPr="0086045B" w:rsidRDefault="00930F1A">
            <w:pPr>
              <w:pStyle w:val="TableParagraph"/>
              <w:ind w:left="0"/>
              <w:rPr>
                <w:rFonts w:ascii="Arial" w:hAnsi="Arial" w:cs="Arial"/>
                <w:sz w:val="28"/>
              </w:rPr>
            </w:pPr>
          </w:p>
          <w:p w14:paraId="48AA8DFE" w14:textId="77777777" w:rsidR="00930F1A" w:rsidRPr="0086045B" w:rsidRDefault="00930F1A">
            <w:pPr>
              <w:pStyle w:val="TableParagraph"/>
              <w:ind w:left="0"/>
              <w:rPr>
                <w:rFonts w:ascii="Arial" w:hAnsi="Arial" w:cs="Arial"/>
                <w:sz w:val="28"/>
              </w:rPr>
            </w:pPr>
          </w:p>
          <w:p w14:paraId="52163385" w14:textId="77777777" w:rsidR="00930F1A" w:rsidRPr="0086045B" w:rsidRDefault="00930F1A">
            <w:pPr>
              <w:pStyle w:val="TableParagraph"/>
              <w:ind w:left="0"/>
              <w:rPr>
                <w:rFonts w:ascii="Arial" w:hAnsi="Arial" w:cs="Arial"/>
                <w:sz w:val="32"/>
              </w:rPr>
            </w:pPr>
          </w:p>
          <w:p w14:paraId="38C364E3" w14:textId="7B39CBE3" w:rsidR="00930F1A" w:rsidRPr="0086045B" w:rsidRDefault="0086045B">
            <w:pPr>
              <w:pStyle w:val="TableParagraph"/>
              <w:ind w:left="145" w:right="136"/>
              <w:jc w:val="center"/>
              <w:rPr>
                <w:rFonts w:ascii="Arial" w:hAnsi="Arial" w:cs="Arial"/>
                <w:sz w:val="24"/>
              </w:rPr>
            </w:pPr>
            <w:r w:rsidRPr="0086045B">
              <w:rPr>
                <w:rFonts w:ascii="Arial" w:hAnsi="Arial" w:cs="Arial"/>
                <w:sz w:val="24"/>
              </w:rPr>
              <w:t xml:space="preserve">King </w:t>
            </w:r>
            <w:r w:rsidR="00EF4B05" w:rsidRPr="0086045B">
              <w:rPr>
                <w:rFonts w:ascii="Arial" w:hAnsi="Arial" w:cs="Arial"/>
                <w:sz w:val="24"/>
              </w:rPr>
              <w:t>Shop</w:t>
            </w:r>
          </w:p>
          <w:p w14:paraId="3B021DB3" w14:textId="77777777" w:rsidR="00930F1A" w:rsidRPr="0086045B" w:rsidRDefault="00930F1A">
            <w:pPr>
              <w:pStyle w:val="TableParagraph"/>
              <w:spacing w:before="23"/>
              <w:ind w:left="148" w:right="136"/>
              <w:jc w:val="center"/>
              <w:rPr>
                <w:rFonts w:ascii="Arial" w:hAnsi="Arial" w:cs="Arial"/>
                <w:sz w:val="24"/>
              </w:rPr>
            </w:pPr>
          </w:p>
        </w:tc>
        <w:tc>
          <w:tcPr>
            <w:tcW w:w="1378" w:type="dxa"/>
            <w:vMerge w:val="restart"/>
            <w:tcBorders>
              <w:bottom w:val="single" w:sz="8" w:space="0" w:color="000000"/>
            </w:tcBorders>
          </w:tcPr>
          <w:p w14:paraId="5B3A2F92" w14:textId="77777777" w:rsidR="00930F1A" w:rsidRPr="0086045B" w:rsidRDefault="00930F1A">
            <w:pPr>
              <w:pStyle w:val="TableParagraph"/>
              <w:ind w:left="0"/>
              <w:rPr>
                <w:rFonts w:ascii="Arial" w:hAnsi="Arial" w:cs="Arial"/>
                <w:sz w:val="28"/>
              </w:rPr>
            </w:pPr>
          </w:p>
          <w:p w14:paraId="623FE22F" w14:textId="77777777" w:rsidR="00930F1A" w:rsidRPr="0086045B" w:rsidRDefault="00930F1A">
            <w:pPr>
              <w:pStyle w:val="TableParagraph"/>
              <w:ind w:left="0"/>
              <w:rPr>
                <w:rFonts w:ascii="Arial" w:hAnsi="Arial" w:cs="Arial"/>
                <w:sz w:val="28"/>
              </w:rPr>
            </w:pPr>
          </w:p>
          <w:p w14:paraId="47D4FF5D" w14:textId="77777777" w:rsidR="00930F1A" w:rsidRPr="0086045B" w:rsidRDefault="00930F1A">
            <w:pPr>
              <w:pStyle w:val="TableParagraph"/>
              <w:ind w:left="0"/>
              <w:rPr>
                <w:rFonts w:ascii="Arial" w:hAnsi="Arial" w:cs="Arial"/>
                <w:sz w:val="32"/>
              </w:rPr>
            </w:pPr>
          </w:p>
          <w:p w14:paraId="515567E7" w14:textId="28B0D4E9" w:rsidR="00930F1A" w:rsidRPr="0086045B" w:rsidRDefault="0086045B" w:rsidP="0086045B">
            <w:pPr>
              <w:pStyle w:val="TableParagraph"/>
              <w:spacing w:line="259" w:lineRule="auto"/>
              <w:ind w:left="279" w:right="190" w:hanging="58"/>
              <w:jc w:val="center"/>
              <w:rPr>
                <w:rFonts w:ascii="Arial" w:hAnsi="Arial" w:cs="Arial"/>
                <w:sz w:val="24"/>
              </w:rPr>
            </w:pPr>
            <w:r w:rsidRPr="0086045B">
              <w:rPr>
                <w:rFonts w:ascii="Arial" w:hAnsi="Arial" w:cs="Arial"/>
                <w:sz w:val="24"/>
              </w:rPr>
              <w:t>All member</w:t>
            </w:r>
          </w:p>
        </w:tc>
        <w:tc>
          <w:tcPr>
            <w:tcW w:w="1392" w:type="dxa"/>
            <w:gridSpan w:val="2"/>
          </w:tcPr>
          <w:p w14:paraId="547FEFF2" w14:textId="153AD5ED" w:rsidR="00930F1A" w:rsidRPr="0086045B" w:rsidRDefault="0086045B">
            <w:pPr>
              <w:pStyle w:val="TableParagraph"/>
              <w:spacing w:line="289" w:lineRule="exact"/>
              <w:ind w:left="108"/>
              <w:rPr>
                <w:rFonts w:ascii="Arial" w:hAnsi="Arial" w:cs="Arial"/>
                <w:sz w:val="24"/>
              </w:rPr>
            </w:pPr>
            <w:r w:rsidRPr="0086045B">
              <w:rPr>
                <w:rFonts w:ascii="Arial" w:hAnsi="Arial" w:cs="Arial"/>
                <w:sz w:val="24"/>
              </w:rPr>
              <w:t>17</w:t>
            </w:r>
            <w:r w:rsidR="00EF4B05" w:rsidRPr="0086045B">
              <w:rPr>
                <w:rFonts w:ascii="Arial" w:hAnsi="Arial" w:cs="Arial"/>
                <w:sz w:val="24"/>
              </w:rPr>
              <w:t>/11/202</w:t>
            </w:r>
            <w:r w:rsidRPr="0086045B">
              <w:rPr>
                <w:rFonts w:ascii="Arial" w:hAnsi="Arial" w:cs="Arial"/>
                <w:sz w:val="24"/>
              </w:rPr>
              <w:t>5</w:t>
            </w:r>
          </w:p>
        </w:tc>
        <w:tc>
          <w:tcPr>
            <w:tcW w:w="984" w:type="dxa"/>
          </w:tcPr>
          <w:p w14:paraId="4B24E763" w14:textId="77777777" w:rsidR="00930F1A" w:rsidRPr="0086045B" w:rsidRDefault="00DF4098" w:rsidP="0086045B">
            <w:pPr>
              <w:pStyle w:val="TableParagraph"/>
              <w:spacing w:line="289" w:lineRule="exact"/>
              <w:ind w:left="109"/>
              <w:jc w:val="center"/>
              <w:rPr>
                <w:rFonts w:ascii="Arial" w:hAnsi="Arial" w:cs="Arial"/>
                <w:sz w:val="24"/>
              </w:rPr>
            </w:pPr>
            <w:r w:rsidRPr="0086045B">
              <w:rPr>
                <w:rFonts w:ascii="Arial" w:hAnsi="Arial" w:cs="Arial"/>
                <w:sz w:val="24"/>
              </w:rPr>
              <w:t>1</w:t>
            </w:r>
          </w:p>
        </w:tc>
        <w:tc>
          <w:tcPr>
            <w:tcW w:w="1104" w:type="dxa"/>
          </w:tcPr>
          <w:p w14:paraId="61CD9DF3" w14:textId="7430E65A" w:rsidR="00930F1A" w:rsidRPr="0086045B" w:rsidRDefault="0086045B" w:rsidP="0086045B">
            <w:pPr>
              <w:pStyle w:val="TableParagraph"/>
              <w:spacing w:line="261" w:lineRule="auto"/>
              <w:ind w:right="85"/>
              <w:rPr>
                <w:rFonts w:ascii="Arial" w:hAnsi="Arial" w:cs="Arial"/>
                <w:sz w:val="24"/>
              </w:rPr>
            </w:pPr>
            <w:r>
              <w:rPr>
                <w:rFonts w:ascii="Arial" w:hAnsi="Arial" w:cs="Arial"/>
                <w:sz w:val="24"/>
              </w:rPr>
              <w:t>Hung</w:t>
            </w:r>
          </w:p>
        </w:tc>
        <w:tc>
          <w:tcPr>
            <w:tcW w:w="1356" w:type="dxa"/>
          </w:tcPr>
          <w:p w14:paraId="28315D14" w14:textId="77777777" w:rsidR="00930F1A" w:rsidRPr="0086045B" w:rsidRDefault="00DF4098" w:rsidP="0086045B">
            <w:pPr>
              <w:pStyle w:val="TableParagraph"/>
              <w:spacing w:line="289" w:lineRule="exact"/>
              <w:ind w:left="89" w:right="87"/>
              <w:jc w:val="center"/>
              <w:rPr>
                <w:rFonts w:ascii="Arial" w:hAnsi="Arial" w:cs="Arial"/>
                <w:sz w:val="24"/>
              </w:rPr>
            </w:pPr>
            <w:r w:rsidRPr="0086045B">
              <w:rPr>
                <w:rFonts w:ascii="Arial" w:hAnsi="Arial" w:cs="Arial"/>
                <w:sz w:val="24"/>
              </w:rPr>
              <w:t>Completed</w:t>
            </w:r>
          </w:p>
        </w:tc>
      </w:tr>
      <w:tr w:rsidR="00EF4B05" w:rsidRPr="0086045B" w14:paraId="7E987472" w14:textId="77777777" w:rsidTr="0086045B">
        <w:trPr>
          <w:trHeight w:val="774"/>
        </w:trPr>
        <w:tc>
          <w:tcPr>
            <w:tcW w:w="626" w:type="dxa"/>
          </w:tcPr>
          <w:p w14:paraId="2A715A24" w14:textId="77777777" w:rsidR="00EF4B05" w:rsidRPr="0086045B" w:rsidRDefault="00EF4B05" w:rsidP="00EF4B05">
            <w:pPr>
              <w:pStyle w:val="TableParagraph"/>
              <w:spacing w:line="284" w:lineRule="exact"/>
              <w:rPr>
                <w:rFonts w:ascii="Arial" w:hAnsi="Arial" w:cs="Arial"/>
                <w:sz w:val="24"/>
              </w:rPr>
            </w:pPr>
            <w:r w:rsidRPr="0086045B">
              <w:rPr>
                <w:rFonts w:ascii="Arial" w:hAnsi="Arial" w:cs="Arial"/>
                <w:sz w:val="24"/>
              </w:rPr>
              <w:t>2</w:t>
            </w:r>
          </w:p>
        </w:tc>
        <w:tc>
          <w:tcPr>
            <w:tcW w:w="2269" w:type="dxa"/>
          </w:tcPr>
          <w:p w14:paraId="599BE860" w14:textId="77777777" w:rsidR="00EF4B05" w:rsidRPr="0086045B" w:rsidRDefault="00EF4B05" w:rsidP="00EF4B05">
            <w:pPr>
              <w:pStyle w:val="TableParagraph"/>
              <w:spacing w:line="284" w:lineRule="exact"/>
              <w:ind w:left="87" w:right="139"/>
              <w:jc w:val="center"/>
              <w:rPr>
                <w:rFonts w:ascii="Arial" w:hAnsi="Arial" w:cs="Arial"/>
                <w:sz w:val="24"/>
              </w:rPr>
            </w:pPr>
            <w:r w:rsidRPr="0086045B">
              <w:rPr>
                <w:rFonts w:ascii="Arial" w:hAnsi="Arial" w:cs="Arial"/>
                <w:sz w:val="24"/>
              </w:rPr>
              <w:t>Problem Definition</w:t>
            </w:r>
          </w:p>
        </w:tc>
        <w:tc>
          <w:tcPr>
            <w:tcW w:w="1170" w:type="dxa"/>
            <w:vMerge/>
            <w:tcBorders>
              <w:top w:val="nil"/>
              <w:bottom w:val="single" w:sz="8" w:space="0" w:color="000000"/>
            </w:tcBorders>
          </w:tcPr>
          <w:p w14:paraId="4D2E87C9" w14:textId="77777777" w:rsidR="00EF4B05" w:rsidRPr="0086045B" w:rsidRDefault="00EF4B05" w:rsidP="00EF4B05">
            <w:pPr>
              <w:rPr>
                <w:rFonts w:ascii="Arial" w:hAnsi="Arial" w:cs="Arial"/>
                <w:sz w:val="2"/>
                <w:szCs w:val="2"/>
              </w:rPr>
            </w:pPr>
          </w:p>
        </w:tc>
        <w:tc>
          <w:tcPr>
            <w:tcW w:w="1378" w:type="dxa"/>
            <w:vMerge/>
            <w:tcBorders>
              <w:top w:val="nil"/>
              <w:bottom w:val="single" w:sz="8" w:space="0" w:color="000000"/>
            </w:tcBorders>
          </w:tcPr>
          <w:p w14:paraId="0D1C0CDA" w14:textId="77777777" w:rsidR="00EF4B05" w:rsidRPr="0086045B" w:rsidRDefault="00EF4B05" w:rsidP="00EF4B05">
            <w:pPr>
              <w:rPr>
                <w:rFonts w:ascii="Arial" w:hAnsi="Arial" w:cs="Arial"/>
                <w:sz w:val="2"/>
                <w:szCs w:val="2"/>
              </w:rPr>
            </w:pPr>
          </w:p>
        </w:tc>
        <w:tc>
          <w:tcPr>
            <w:tcW w:w="1392" w:type="dxa"/>
            <w:gridSpan w:val="2"/>
          </w:tcPr>
          <w:p w14:paraId="0825D114" w14:textId="58D8C36D" w:rsidR="00EF4B05" w:rsidRPr="0086045B" w:rsidRDefault="0086045B" w:rsidP="00EF4B05">
            <w:pPr>
              <w:pStyle w:val="TableParagraph"/>
              <w:spacing w:line="289" w:lineRule="exact"/>
              <w:ind w:left="108"/>
              <w:rPr>
                <w:rFonts w:ascii="Arial" w:hAnsi="Arial" w:cs="Arial"/>
                <w:sz w:val="24"/>
              </w:rPr>
            </w:pPr>
            <w:r w:rsidRPr="0086045B">
              <w:rPr>
                <w:rFonts w:ascii="Arial" w:hAnsi="Arial" w:cs="Arial"/>
                <w:sz w:val="24"/>
              </w:rPr>
              <w:t>17</w:t>
            </w:r>
            <w:r w:rsidR="00EF4B05" w:rsidRPr="0086045B">
              <w:rPr>
                <w:rFonts w:ascii="Arial" w:hAnsi="Arial" w:cs="Arial"/>
                <w:sz w:val="24"/>
              </w:rPr>
              <w:t>/11/202</w:t>
            </w:r>
            <w:r w:rsidRPr="0086045B">
              <w:rPr>
                <w:rFonts w:ascii="Arial" w:hAnsi="Arial" w:cs="Arial"/>
                <w:sz w:val="24"/>
              </w:rPr>
              <w:t>5</w:t>
            </w:r>
          </w:p>
        </w:tc>
        <w:tc>
          <w:tcPr>
            <w:tcW w:w="984" w:type="dxa"/>
          </w:tcPr>
          <w:p w14:paraId="2DD2A37D" w14:textId="77777777" w:rsidR="00EF4B05" w:rsidRPr="0086045B" w:rsidRDefault="00EF4B05" w:rsidP="0086045B">
            <w:pPr>
              <w:pStyle w:val="TableParagraph"/>
              <w:spacing w:line="284" w:lineRule="exact"/>
              <w:ind w:left="109"/>
              <w:jc w:val="center"/>
              <w:rPr>
                <w:rFonts w:ascii="Arial" w:hAnsi="Arial" w:cs="Arial"/>
                <w:sz w:val="24"/>
              </w:rPr>
            </w:pPr>
            <w:r w:rsidRPr="0086045B">
              <w:rPr>
                <w:rFonts w:ascii="Arial" w:hAnsi="Arial" w:cs="Arial"/>
                <w:sz w:val="24"/>
              </w:rPr>
              <w:t>1</w:t>
            </w:r>
          </w:p>
        </w:tc>
        <w:tc>
          <w:tcPr>
            <w:tcW w:w="1104" w:type="dxa"/>
          </w:tcPr>
          <w:p w14:paraId="04D6C73C" w14:textId="7AE5CD8C" w:rsidR="00EF4B05" w:rsidRPr="0086045B" w:rsidRDefault="0086045B" w:rsidP="0086045B">
            <w:pPr>
              <w:pStyle w:val="TableParagraph"/>
              <w:spacing w:line="259" w:lineRule="auto"/>
              <w:ind w:right="85"/>
              <w:rPr>
                <w:rFonts w:ascii="Arial" w:hAnsi="Arial" w:cs="Arial"/>
                <w:sz w:val="24"/>
              </w:rPr>
            </w:pPr>
            <w:r>
              <w:rPr>
                <w:rFonts w:ascii="Arial" w:hAnsi="Arial" w:cs="Arial"/>
                <w:sz w:val="24"/>
              </w:rPr>
              <w:t>Hung</w:t>
            </w:r>
          </w:p>
        </w:tc>
        <w:tc>
          <w:tcPr>
            <w:tcW w:w="1356" w:type="dxa"/>
          </w:tcPr>
          <w:p w14:paraId="3EA5ED96" w14:textId="77777777" w:rsidR="00EF4B05" w:rsidRPr="0086045B" w:rsidRDefault="00EF4B05" w:rsidP="0086045B">
            <w:pPr>
              <w:pStyle w:val="TableParagraph"/>
              <w:spacing w:line="284" w:lineRule="exact"/>
              <w:ind w:left="89" w:right="87"/>
              <w:jc w:val="center"/>
              <w:rPr>
                <w:rFonts w:ascii="Arial" w:hAnsi="Arial" w:cs="Arial"/>
                <w:sz w:val="24"/>
              </w:rPr>
            </w:pPr>
            <w:r w:rsidRPr="0086045B">
              <w:rPr>
                <w:rFonts w:ascii="Arial" w:hAnsi="Arial" w:cs="Arial"/>
                <w:sz w:val="24"/>
              </w:rPr>
              <w:t>Completed</w:t>
            </w:r>
          </w:p>
        </w:tc>
      </w:tr>
      <w:tr w:rsidR="00EF4B05" w:rsidRPr="0086045B" w14:paraId="3F165DAC" w14:textId="77777777" w:rsidTr="0086045B">
        <w:trPr>
          <w:trHeight w:val="774"/>
        </w:trPr>
        <w:tc>
          <w:tcPr>
            <w:tcW w:w="626" w:type="dxa"/>
          </w:tcPr>
          <w:p w14:paraId="39B83B44" w14:textId="77777777" w:rsidR="00EF4B05" w:rsidRPr="0086045B" w:rsidRDefault="00EF4B05" w:rsidP="00EF4B05">
            <w:pPr>
              <w:pStyle w:val="TableParagraph"/>
              <w:spacing w:line="284" w:lineRule="exact"/>
              <w:rPr>
                <w:rFonts w:ascii="Arial" w:hAnsi="Arial" w:cs="Arial"/>
                <w:sz w:val="24"/>
              </w:rPr>
            </w:pPr>
            <w:r w:rsidRPr="0086045B">
              <w:rPr>
                <w:rFonts w:ascii="Arial" w:hAnsi="Arial" w:cs="Arial"/>
                <w:sz w:val="24"/>
              </w:rPr>
              <w:t>3</w:t>
            </w:r>
          </w:p>
        </w:tc>
        <w:tc>
          <w:tcPr>
            <w:tcW w:w="2269" w:type="dxa"/>
          </w:tcPr>
          <w:p w14:paraId="6BC6714C" w14:textId="77777777" w:rsidR="00EF4B05" w:rsidRPr="0086045B" w:rsidRDefault="00EF4B05" w:rsidP="00EF4B05">
            <w:pPr>
              <w:pStyle w:val="TableParagraph"/>
              <w:spacing w:line="259" w:lineRule="auto"/>
              <w:ind w:left="105" w:right="738"/>
              <w:rPr>
                <w:rFonts w:ascii="Arial" w:hAnsi="Arial" w:cs="Arial"/>
                <w:sz w:val="24"/>
              </w:rPr>
            </w:pPr>
            <w:r w:rsidRPr="0086045B">
              <w:rPr>
                <w:rFonts w:ascii="Arial" w:hAnsi="Arial" w:cs="Arial"/>
                <w:sz w:val="24"/>
              </w:rPr>
              <w:t>Requirement Specification</w:t>
            </w:r>
          </w:p>
        </w:tc>
        <w:tc>
          <w:tcPr>
            <w:tcW w:w="1170" w:type="dxa"/>
            <w:vMerge/>
            <w:tcBorders>
              <w:top w:val="nil"/>
              <w:bottom w:val="single" w:sz="8" w:space="0" w:color="000000"/>
            </w:tcBorders>
          </w:tcPr>
          <w:p w14:paraId="36F56965" w14:textId="77777777" w:rsidR="00EF4B05" w:rsidRPr="0086045B" w:rsidRDefault="00EF4B05" w:rsidP="00EF4B05">
            <w:pPr>
              <w:rPr>
                <w:rFonts w:ascii="Arial" w:hAnsi="Arial" w:cs="Arial"/>
                <w:sz w:val="2"/>
                <w:szCs w:val="2"/>
              </w:rPr>
            </w:pPr>
          </w:p>
        </w:tc>
        <w:tc>
          <w:tcPr>
            <w:tcW w:w="1378" w:type="dxa"/>
            <w:vMerge/>
            <w:tcBorders>
              <w:top w:val="nil"/>
              <w:bottom w:val="single" w:sz="8" w:space="0" w:color="000000"/>
            </w:tcBorders>
          </w:tcPr>
          <w:p w14:paraId="7FD91A09" w14:textId="77777777" w:rsidR="00EF4B05" w:rsidRPr="0086045B" w:rsidRDefault="00EF4B05" w:rsidP="00EF4B05">
            <w:pPr>
              <w:rPr>
                <w:rFonts w:ascii="Arial" w:hAnsi="Arial" w:cs="Arial"/>
                <w:sz w:val="2"/>
                <w:szCs w:val="2"/>
              </w:rPr>
            </w:pPr>
          </w:p>
        </w:tc>
        <w:tc>
          <w:tcPr>
            <w:tcW w:w="1392" w:type="dxa"/>
            <w:gridSpan w:val="2"/>
          </w:tcPr>
          <w:p w14:paraId="46C8BD03" w14:textId="6089ED5B" w:rsidR="00EF4B05" w:rsidRPr="0086045B" w:rsidRDefault="0086045B" w:rsidP="00EF4B05">
            <w:pPr>
              <w:pStyle w:val="TableParagraph"/>
              <w:spacing w:line="289" w:lineRule="exact"/>
              <w:ind w:left="108"/>
              <w:rPr>
                <w:rFonts w:ascii="Arial" w:hAnsi="Arial" w:cs="Arial"/>
                <w:sz w:val="24"/>
              </w:rPr>
            </w:pPr>
            <w:r w:rsidRPr="0086045B">
              <w:rPr>
                <w:rFonts w:ascii="Arial" w:hAnsi="Arial" w:cs="Arial"/>
                <w:sz w:val="24"/>
              </w:rPr>
              <w:t>17</w:t>
            </w:r>
            <w:r w:rsidR="00EF4B05" w:rsidRPr="0086045B">
              <w:rPr>
                <w:rFonts w:ascii="Arial" w:hAnsi="Arial" w:cs="Arial"/>
                <w:sz w:val="24"/>
              </w:rPr>
              <w:t>/11/202</w:t>
            </w:r>
            <w:r w:rsidRPr="0086045B">
              <w:rPr>
                <w:rFonts w:ascii="Arial" w:hAnsi="Arial" w:cs="Arial"/>
                <w:sz w:val="24"/>
              </w:rPr>
              <w:t>5</w:t>
            </w:r>
          </w:p>
        </w:tc>
        <w:tc>
          <w:tcPr>
            <w:tcW w:w="984" w:type="dxa"/>
          </w:tcPr>
          <w:p w14:paraId="1E07EBBE" w14:textId="77777777" w:rsidR="00EF4B05" w:rsidRPr="0086045B" w:rsidRDefault="00EF4B05" w:rsidP="0086045B">
            <w:pPr>
              <w:pStyle w:val="TableParagraph"/>
              <w:spacing w:line="284" w:lineRule="exact"/>
              <w:ind w:left="109"/>
              <w:jc w:val="center"/>
              <w:rPr>
                <w:rFonts w:ascii="Arial" w:hAnsi="Arial" w:cs="Arial"/>
                <w:sz w:val="24"/>
              </w:rPr>
            </w:pPr>
            <w:r w:rsidRPr="0086045B">
              <w:rPr>
                <w:rFonts w:ascii="Arial" w:hAnsi="Arial" w:cs="Arial"/>
                <w:sz w:val="24"/>
              </w:rPr>
              <w:t>1</w:t>
            </w:r>
          </w:p>
        </w:tc>
        <w:tc>
          <w:tcPr>
            <w:tcW w:w="1104" w:type="dxa"/>
          </w:tcPr>
          <w:p w14:paraId="30EB8EB9" w14:textId="7EE937C0" w:rsidR="00EF4B05" w:rsidRPr="0086045B" w:rsidRDefault="0086045B" w:rsidP="0086045B">
            <w:pPr>
              <w:pStyle w:val="TableParagraph"/>
              <w:spacing w:line="259" w:lineRule="auto"/>
              <w:ind w:right="85"/>
              <w:rPr>
                <w:rFonts w:ascii="Arial" w:hAnsi="Arial" w:cs="Arial"/>
                <w:sz w:val="24"/>
              </w:rPr>
            </w:pPr>
            <w:r>
              <w:rPr>
                <w:rFonts w:ascii="Arial" w:hAnsi="Arial" w:cs="Arial"/>
                <w:sz w:val="24"/>
              </w:rPr>
              <w:t>Hung</w:t>
            </w:r>
          </w:p>
        </w:tc>
        <w:tc>
          <w:tcPr>
            <w:tcW w:w="1356" w:type="dxa"/>
          </w:tcPr>
          <w:p w14:paraId="57CF199C" w14:textId="77777777" w:rsidR="00EF4B05" w:rsidRPr="0086045B" w:rsidRDefault="00EF4B05" w:rsidP="0086045B">
            <w:pPr>
              <w:pStyle w:val="TableParagraph"/>
              <w:spacing w:line="284" w:lineRule="exact"/>
              <w:ind w:left="89" w:right="87"/>
              <w:jc w:val="center"/>
              <w:rPr>
                <w:rFonts w:ascii="Arial" w:hAnsi="Arial" w:cs="Arial"/>
                <w:sz w:val="24"/>
              </w:rPr>
            </w:pPr>
            <w:r w:rsidRPr="0086045B">
              <w:rPr>
                <w:rFonts w:ascii="Arial" w:hAnsi="Arial" w:cs="Arial"/>
                <w:sz w:val="24"/>
              </w:rPr>
              <w:t>Completed</w:t>
            </w:r>
          </w:p>
        </w:tc>
      </w:tr>
      <w:tr w:rsidR="00EF4B05" w:rsidRPr="0086045B" w14:paraId="6FAC35B2" w14:textId="77777777" w:rsidTr="0086045B">
        <w:trPr>
          <w:trHeight w:val="520"/>
        </w:trPr>
        <w:tc>
          <w:tcPr>
            <w:tcW w:w="626" w:type="dxa"/>
            <w:tcBorders>
              <w:bottom w:val="single" w:sz="8" w:space="0" w:color="000000"/>
            </w:tcBorders>
          </w:tcPr>
          <w:p w14:paraId="58146DD1" w14:textId="77777777" w:rsidR="00EF4B05" w:rsidRPr="0086045B" w:rsidRDefault="00EF4B05" w:rsidP="00EF4B05">
            <w:pPr>
              <w:pStyle w:val="TableParagraph"/>
              <w:spacing w:line="287" w:lineRule="exact"/>
              <w:rPr>
                <w:rFonts w:ascii="Arial" w:hAnsi="Arial" w:cs="Arial"/>
                <w:sz w:val="24"/>
              </w:rPr>
            </w:pPr>
            <w:r w:rsidRPr="0086045B">
              <w:rPr>
                <w:rFonts w:ascii="Arial" w:hAnsi="Arial" w:cs="Arial"/>
                <w:sz w:val="24"/>
              </w:rPr>
              <w:t>4</w:t>
            </w:r>
          </w:p>
        </w:tc>
        <w:tc>
          <w:tcPr>
            <w:tcW w:w="2269" w:type="dxa"/>
            <w:tcBorders>
              <w:bottom w:val="single" w:sz="8" w:space="0" w:color="000000"/>
            </w:tcBorders>
          </w:tcPr>
          <w:p w14:paraId="22C5DF11" w14:textId="77777777" w:rsidR="00EF4B05" w:rsidRPr="0086045B" w:rsidRDefault="00EF4B05" w:rsidP="00EF4B05">
            <w:pPr>
              <w:pStyle w:val="TableParagraph"/>
              <w:spacing w:line="287" w:lineRule="exact"/>
              <w:ind w:left="47" w:right="139"/>
              <w:jc w:val="center"/>
              <w:rPr>
                <w:rFonts w:ascii="Arial" w:hAnsi="Arial" w:cs="Arial"/>
                <w:sz w:val="24"/>
              </w:rPr>
            </w:pPr>
            <w:r w:rsidRPr="0086045B">
              <w:rPr>
                <w:rFonts w:ascii="Arial" w:hAnsi="Arial" w:cs="Arial"/>
                <w:sz w:val="24"/>
              </w:rPr>
              <w:t>Task sheet review</w:t>
            </w:r>
          </w:p>
        </w:tc>
        <w:tc>
          <w:tcPr>
            <w:tcW w:w="1170" w:type="dxa"/>
            <w:vMerge/>
            <w:tcBorders>
              <w:top w:val="nil"/>
              <w:bottom w:val="single" w:sz="8" w:space="0" w:color="000000"/>
            </w:tcBorders>
          </w:tcPr>
          <w:p w14:paraId="1C0B577C" w14:textId="77777777" w:rsidR="00EF4B05" w:rsidRPr="0086045B" w:rsidRDefault="00EF4B05" w:rsidP="00EF4B05">
            <w:pPr>
              <w:rPr>
                <w:rFonts w:ascii="Arial" w:hAnsi="Arial" w:cs="Arial"/>
                <w:sz w:val="2"/>
                <w:szCs w:val="2"/>
              </w:rPr>
            </w:pPr>
          </w:p>
        </w:tc>
        <w:tc>
          <w:tcPr>
            <w:tcW w:w="1378" w:type="dxa"/>
            <w:vMerge/>
            <w:tcBorders>
              <w:top w:val="nil"/>
              <w:bottom w:val="single" w:sz="8" w:space="0" w:color="000000"/>
            </w:tcBorders>
          </w:tcPr>
          <w:p w14:paraId="7A27EE62" w14:textId="77777777" w:rsidR="00EF4B05" w:rsidRPr="0086045B" w:rsidRDefault="00EF4B05" w:rsidP="00EF4B05">
            <w:pPr>
              <w:rPr>
                <w:rFonts w:ascii="Arial" w:hAnsi="Arial" w:cs="Arial"/>
                <w:sz w:val="2"/>
                <w:szCs w:val="2"/>
              </w:rPr>
            </w:pPr>
          </w:p>
        </w:tc>
        <w:tc>
          <w:tcPr>
            <w:tcW w:w="1392" w:type="dxa"/>
            <w:gridSpan w:val="2"/>
            <w:tcBorders>
              <w:bottom w:val="single" w:sz="8" w:space="0" w:color="000000"/>
            </w:tcBorders>
          </w:tcPr>
          <w:p w14:paraId="68F12A99" w14:textId="071A6B49" w:rsidR="00EF4B05" w:rsidRPr="0086045B" w:rsidRDefault="0086045B" w:rsidP="00EF4B05">
            <w:pPr>
              <w:pStyle w:val="TableParagraph"/>
              <w:spacing w:line="289" w:lineRule="exact"/>
              <w:ind w:left="108"/>
              <w:rPr>
                <w:rFonts w:ascii="Arial" w:hAnsi="Arial" w:cs="Arial"/>
                <w:sz w:val="24"/>
              </w:rPr>
            </w:pPr>
            <w:r w:rsidRPr="0086045B">
              <w:rPr>
                <w:rFonts w:ascii="Arial" w:hAnsi="Arial" w:cs="Arial"/>
                <w:sz w:val="24"/>
              </w:rPr>
              <w:t>17</w:t>
            </w:r>
            <w:r w:rsidR="00EF4B05" w:rsidRPr="0086045B">
              <w:rPr>
                <w:rFonts w:ascii="Arial" w:hAnsi="Arial" w:cs="Arial"/>
                <w:sz w:val="24"/>
              </w:rPr>
              <w:t>/11/202</w:t>
            </w:r>
            <w:r w:rsidRPr="0086045B">
              <w:rPr>
                <w:rFonts w:ascii="Arial" w:hAnsi="Arial" w:cs="Arial"/>
                <w:sz w:val="24"/>
              </w:rPr>
              <w:t>5</w:t>
            </w:r>
          </w:p>
        </w:tc>
        <w:tc>
          <w:tcPr>
            <w:tcW w:w="984" w:type="dxa"/>
            <w:tcBorders>
              <w:bottom w:val="single" w:sz="8" w:space="0" w:color="000000"/>
            </w:tcBorders>
          </w:tcPr>
          <w:p w14:paraId="06FC194F" w14:textId="77777777" w:rsidR="00EF4B05" w:rsidRPr="0086045B" w:rsidRDefault="00EF4B05" w:rsidP="0086045B">
            <w:pPr>
              <w:pStyle w:val="TableParagraph"/>
              <w:spacing w:line="287" w:lineRule="exact"/>
              <w:ind w:left="109"/>
              <w:jc w:val="center"/>
              <w:rPr>
                <w:rFonts w:ascii="Arial" w:hAnsi="Arial" w:cs="Arial"/>
                <w:sz w:val="24"/>
              </w:rPr>
            </w:pPr>
            <w:r w:rsidRPr="0086045B">
              <w:rPr>
                <w:rFonts w:ascii="Arial" w:hAnsi="Arial" w:cs="Arial"/>
                <w:sz w:val="24"/>
              </w:rPr>
              <w:t>1</w:t>
            </w:r>
          </w:p>
        </w:tc>
        <w:tc>
          <w:tcPr>
            <w:tcW w:w="1104" w:type="dxa"/>
            <w:tcBorders>
              <w:bottom w:val="single" w:sz="8" w:space="0" w:color="000000"/>
            </w:tcBorders>
          </w:tcPr>
          <w:p w14:paraId="1063AA7E" w14:textId="77777777" w:rsidR="00EF4B05" w:rsidRPr="0086045B" w:rsidRDefault="00EF4B05" w:rsidP="0086045B">
            <w:pPr>
              <w:pStyle w:val="TableParagraph"/>
              <w:spacing w:line="287" w:lineRule="exact"/>
              <w:ind w:left="155"/>
              <w:rPr>
                <w:rFonts w:ascii="Arial" w:hAnsi="Arial" w:cs="Arial"/>
                <w:sz w:val="24"/>
              </w:rPr>
            </w:pPr>
            <w:r w:rsidRPr="0086045B">
              <w:rPr>
                <w:rFonts w:ascii="Arial" w:hAnsi="Arial" w:cs="Arial"/>
                <w:sz w:val="24"/>
              </w:rPr>
              <w:t>Hung</w:t>
            </w:r>
          </w:p>
        </w:tc>
        <w:tc>
          <w:tcPr>
            <w:tcW w:w="1356" w:type="dxa"/>
            <w:tcBorders>
              <w:bottom w:val="single" w:sz="8" w:space="0" w:color="000000"/>
            </w:tcBorders>
          </w:tcPr>
          <w:p w14:paraId="5A905F7D" w14:textId="77777777" w:rsidR="00EF4B05" w:rsidRPr="0086045B" w:rsidRDefault="00EF4B05" w:rsidP="0086045B">
            <w:pPr>
              <w:pStyle w:val="TableParagraph"/>
              <w:spacing w:line="287" w:lineRule="exact"/>
              <w:ind w:left="89" w:right="87"/>
              <w:jc w:val="center"/>
              <w:rPr>
                <w:rFonts w:ascii="Arial" w:hAnsi="Arial" w:cs="Arial"/>
                <w:sz w:val="24"/>
              </w:rPr>
            </w:pPr>
            <w:r w:rsidRPr="0086045B">
              <w:rPr>
                <w:rFonts w:ascii="Arial" w:hAnsi="Arial" w:cs="Arial"/>
                <w:sz w:val="24"/>
              </w:rPr>
              <w:t>Completed</w:t>
            </w:r>
          </w:p>
        </w:tc>
      </w:tr>
      <w:tr w:rsidR="00930F1A" w:rsidRPr="0086045B" w14:paraId="33B3663B" w14:textId="77777777" w:rsidTr="00EF4B05">
        <w:trPr>
          <w:trHeight w:val="472"/>
        </w:trPr>
        <w:tc>
          <w:tcPr>
            <w:tcW w:w="10279" w:type="dxa"/>
            <w:gridSpan w:val="9"/>
            <w:tcBorders>
              <w:top w:val="single" w:sz="8" w:space="0" w:color="000000"/>
            </w:tcBorders>
          </w:tcPr>
          <w:p w14:paraId="3C94CE19" w14:textId="67A81313" w:rsidR="00930F1A" w:rsidRPr="0086045B" w:rsidRDefault="003C3528">
            <w:pPr>
              <w:pStyle w:val="TableParagraph"/>
              <w:spacing w:line="289" w:lineRule="exact"/>
              <w:rPr>
                <w:rFonts w:ascii="Arial" w:hAnsi="Arial" w:cs="Arial"/>
                <w:b/>
                <w:sz w:val="24"/>
              </w:rPr>
            </w:pPr>
            <w:r w:rsidRPr="0086045B">
              <w:rPr>
                <w:rFonts w:ascii="Arial" w:hAnsi="Arial" w:cs="Arial"/>
                <w:b/>
                <w:sz w:val="24"/>
              </w:rPr>
              <w:t xml:space="preserve">Date: </w:t>
            </w:r>
            <w:r w:rsidR="00BA0E59">
              <w:rPr>
                <w:rFonts w:ascii="Arial" w:hAnsi="Arial" w:cs="Arial"/>
                <w:b/>
                <w:sz w:val="24"/>
              </w:rPr>
              <w:t>18</w:t>
            </w:r>
            <w:r w:rsidRPr="0086045B">
              <w:rPr>
                <w:rFonts w:ascii="Arial" w:hAnsi="Arial" w:cs="Arial"/>
                <w:b/>
                <w:sz w:val="24"/>
              </w:rPr>
              <w:t>/11</w:t>
            </w:r>
            <w:r w:rsidR="00EF4B05" w:rsidRPr="0086045B">
              <w:rPr>
                <w:rFonts w:ascii="Arial" w:hAnsi="Arial" w:cs="Arial"/>
                <w:b/>
                <w:sz w:val="24"/>
              </w:rPr>
              <w:t>/202</w:t>
            </w:r>
            <w:r w:rsidR="00BA0E59">
              <w:rPr>
                <w:rFonts w:ascii="Arial" w:hAnsi="Arial" w:cs="Arial"/>
                <w:b/>
                <w:sz w:val="24"/>
              </w:rPr>
              <w:t>5</w:t>
            </w:r>
          </w:p>
        </w:tc>
      </w:tr>
      <w:tr w:rsidR="00930F1A" w:rsidRPr="0086045B" w14:paraId="637FC99E" w14:textId="77777777" w:rsidTr="00EF4B05">
        <w:trPr>
          <w:trHeight w:val="3309"/>
        </w:trPr>
        <w:tc>
          <w:tcPr>
            <w:tcW w:w="5757" w:type="dxa"/>
            <w:gridSpan w:val="5"/>
          </w:tcPr>
          <w:p w14:paraId="0465B469" w14:textId="77777777" w:rsidR="00930F1A" w:rsidRPr="0086045B" w:rsidRDefault="00DF4098" w:rsidP="00EF4B05">
            <w:pPr>
              <w:pStyle w:val="TableParagraph"/>
              <w:spacing w:line="289" w:lineRule="exact"/>
              <w:jc w:val="center"/>
              <w:rPr>
                <w:rFonts w:ascii="Arial" w:hAnsi="Arial" w:cs="Arial"/>
                <w:sz w:val="24"/>
              </w:rPr>
            </w:pPr>
            <w:r w:rsidRPr="0086045B">
              <w:rPr>
                <w:rFonts w:ascii="Arial" w:hAnsi="Arial" w:cs="Arial"/>
                <w:sz w:val="24"/>
              </w:rPr>
              <w:t>Signature of Instructor:</w:t>
            </w:r>
          </w:p>
          <w:p w14:paraId="4CC6E4DA" w14:textId="77777777" w:rsidR="00930F1A" w:rsidRPr="0086045B" w:rsidRDefault="00930F1A" w:rsidP="00EF4B05">
            <w:pPr>
              <w:pStyle w:val="TableParagraph"/>
              <w:ind w:left="0"/>
              <w:jc w:val="center"/>
              <w:rPr>
                <w:rFonts w:ascii="Arial" w:hAnsi="Arial" w:cs="Arial"/>
                <w:sz w:val="28"/>
              </w:rPr>
            </w:pPr>
          </w:p>
          <w:p w14:paraId="05466EB1" w14:textId="77777777" w:rsidR="00930F1A" w:rsidRPr="0086045B" w:rsidRDefault="00930F1A" w:rsidP="00EF4B05">
            <w:pPr>
              <w:pStyle w:val="TableParagraph"/>
              <w:ind w:left="0"/>
              <w:jc w:val="center"/>
              <w:rPr>
                <w:rFonts w:ascii="Arial" w:hAnsi="Arial" w:cs="Arial"/>
                <w:sz w:val="28"/>
              </w:rPr>
            </w:pPr>
          </w:p>
          <w:p w14:paraId="7A113A90" w14:textId="77777777" w:rsidR="00930F1A" w:rsidRPr="0086045B" w:rsidRDefault="00930F1A" w:rsidP="00EF4B05">
            <w:pPr>
              <w:pStyle w:val="TableParagraph"/>
              <w:ind w:left="0"/>
              <w:jc w:val="center"/>
              <w:rPr>
                <w:rFonts w:ascii="Arial" w:hAnsi="Arial" w:cs="Arial"/>
                <w:sz w:val="28"/>
              </w:rPr>
            </w:pPr>
          </w:p>
          <w:p w14:paraId="0200A459" w14:textId="77777777" w:rsidR="00930F1A" w:rsidRPr="0086045B" w:rsidRDefault="00930F1A" w:rsidP="00EF4B05">
            <w:pPr>
              <w:pStyle w:val="TableParagraph"/>
              <w:ind w:left="0"/>
              <w:jc w:val="center"/>
              <w:rPr>
                <w:rFonts w:ascii="Arial" w:hAnsi="Arial" w:cs="Arial"/>
                <w:sz w:val="28"/>
              </w:rPr>
            </w:pPr>
          </w:p>
          <w:p w14:paraId="6DAD8B86" w14:textId="77777777" w:rsidR="00930F1A" w:rsidRPr="0086045B" w:rsidRDefault="00930F1A" w:rsidP="00EF4B05">
            <w:pPr>
              <w:pStyle w:val="TableParagraph"/>
              <w:ind w:left="0"/>
              <w:jc w:val="center"/>
              <w:rPr>
                <w:rFonts w:ascii="Arial" w:hAnsi="Arial" w:cs="Arial"/>
                <w:sz w:val="28"/>
              </w:rPr>
            </w:pPr>
          </w:p>
          <w:p w14:paraId="35CE7F6E" w14:textId="77777777" w:rsidR="00930F1A" w:rsidRPr="0086045B" w:rsidRDefault="00930F1A" w:rsidP="00EF4B05">
            <w:pPr>
              <w:pStyle w:val="TableParagraph"/>
              <w:ind w:left="0"/>
              <w:jc w:val="center"/>
              <w:rPr>
                <w:rFonts w:ascii="Arial" w:hAnsi="Arial" w:cs="Arial"/>
                <w:sz w:val="28"/>
              </w:rPr>
            </w:pPr>
          </w:p>
          <w:p w14:paraId="4DFB7128" w14:textId="77777777" w:rsidR="00930F1A" w:rsidRPr="0086045B" w:rsidRDefault="00930F1A" w:rsidP="00EF4B05">
            <w:pPr>
              <w:pStyle w:val="TableParagraph"/>
              <w:ind w:left="0"/>
              <w:jc w:val="center"/>
              <w:rPr>
                <w:rFonts w:ascii="Arial" w:hAnsi="Arial" w:cs="Arial"/>
                <w:sz w:val="28"/>
              </w:rPr>
            </w:pPr>
          </w:p>
          <w:p w14:paraId="4230EF56" w14:textId="24EAE6C2" w:rsidR="00930F1A" w:rsidRPr="0086045B" w:rsidRDefault="00DF4098" w:rsidP="00EF4B05">
            <w:pPr>
              <w:pStyle w:val="TableParagraph"/>
              <w:spacing w:before="182"/>
              <w:jc w:val="center"/>
              <w:rPr>
                <w:rFonts w:ascii="Arial" w:hAnsi="Arial" w:cs="Arial"/>
                <w:b/>
                <w:sz w:val="24"/>
              </w:rPr>
            </w:pPr>
            <w:r w:rsidRPr="0086045B">
              <w:rPr>
                <w:rFonts w:ascii="Arial" w:hAnsi="Arial" w:cs="Arial"/>
                <w:b/>
                <w:sz w:val="24"/>
              </w:rPr>
              <w:t xml:space="preserve">Mr. </w:t>
            </w:r>
            <w:r w:rsidR="00FD5FC0" w:rsidRPr="0086045B">
              <w:rPr>
                <w:rFonts w:ascii="Arial" w:hAnsi="Arial" w:cs="Arial"/>
                <w:b/>
                <w:sz w:val="24"/>
              </w:rPr>
              <w:t>Tran Phuoc Sinh</w:t>
            </w:r>
          </w:p>
        </w:tc>
        <w:tc>
          <w:tcPr>
            <w:tcW w:w="4522" w:type="dxa"/>
            <w:gridSpan w:val="4"/>
          </w:tcPr>
          <w:p w14:paraId="6A5A8DFB" w14:textId="77777777" w:rsidR="00930F1A" w:rsidRPr="0086045B" w:rsidRDefault="00DF4098" w:rsidP="00EF4B05">
            <w:pPr>
              <w:pStyle w:val="TableParagraph"/>
              <w:spacing w:line="289" w:lineRule="exact"/>
              <w:ind w:left="109"/>
              <w:jc w:val="center"/>
              <w:rPr>
                <w:rFonts w:ascii="Arial" w:hAnsi="Arial" w:cs="Arial"/>
                <w:sz w:val="24"/>
              </w:rPr>
            </w:pPr>
            <w:r w:rsidRPr="0086045B">
              <w:rPr>
                <w:rFonts w:ascii="Arial" w:hAnsi="Arial" w:cs="Arial"/>
                <w:sz w:val="24"/>
              </w:rPr>
              <w:t>Signature of Team Leader:</w:t>
            </w:r>
          </w:p>
          <w:p w14:paraId="2F05CAEC" w14:textId="77777777" w:rsidR="00930F1A" w:rsidRPr="0086045B" w:rsidRDefault="00930F1A" w:rsidP="00EF4B05">
            <w:pPr>
              <w:pStyle w:val="TableParagraph"/>
              <w:ind w:left="0"/>
              <w:jc w:val="center"/>
              <w:rPr>
                <w:rFonts w:ascii="Arial" w:hAnsi="Arial" w:cs="Arial"/>
                <w:sz w:val="28"/>
              </w:rPr>
            </w:pPr>
          </w:p>
          <w:p w14:paraId="0C46996D" w14:textId="77777777" w:rsidR="00930F1A" w:rsidRPr="0086045B" w:rsidRDefault="00930F1A" w:rsidP="00EF4B05">
            <w:pPr>
              <w:pStyle w:val="TableParagraph"/>
              <w:ind w:left="0"/>
              <w:jc w:val="center"/>
              <w:rPr>
                <w:rFonts w:ascii="Arial" w:hAnsi="Arial" w:cs="Arial"/>
                <w:sz w:val="28"/>
              </w:rPr>
            </w:pPr>
          </w:p>
          <w:p w14:paraId="0B78AE56" w14:textId="77777777" w:rsidR="00930F1A" w:rsidRPr="0086045B" w:rsidRDefault="00930F1A" w:rsidP="00EF4B05">
            <w:pPr>
              <w:pStyle w:val="TableParagraph"/>
              <w:ind w:left="0"/>
              <w:jc w:val="center"/>
              <w:rPr>
                <w:rFonts w:ascii="Arial" w:hAnsi="Arial" w:cs="Arial"/>
                <w:sz w:val="28"/>
              </w:rPr>
            </w:pPr>
          </w:p>
          <w:p w14:paraId="2FC4D483" w14:textId="77777777" w:rsidR="00930F1A" w:rsidRPr="0086045B" w:rsidRDefault="00930F1A" w:rsidP="00EF4B05">
            <w:pPr>
              <w:pStyle w:val="TableParagraph"/>
              <w:ind w:left="0"/>
              <w:jc w:val="center"/>
              <w:rPr>
                <w:rFonts w:ascii="Arial" w:hAnsi="Arial" w:cs="Arial"/>
                <w:sz w:val="28"/>
              </w:rPr>
            </w:pPr>
          </w:p>
          <w:p w14:paraId="2D197311" w14:textId="77777777" w:rsidR="00930F1A" w:rsidRPr="0086045B" w:rsidRDefault="00930F1A" w:rsidP="00EF4B05">
            <w:pPr>
              <w:pStyle w:val="TableParagraph"/>
              <w:ind w:left="0"/>
              <w:jc w:val="center"/>
              <w:rPr>
                <w:rFonts w:ascii="Arial" w:hAnsi="Arial" w:cs="Arial"/>
                <w:sz w:val="28"/>
              </w:rPr>
            </w:pPr>
          </w:p>
          <w:p w14:paraId="446025F9" w14:textId="77777777" w:rsidR="00930F1A" w:rsidRPr="0086045B" w:rsidRDefault="00930F1A" w:rsidP="00EF4B05">
            <w:pPr>
              <w:pStyle w:val="TableParagraph"/>
              <w:ind w:left="0"/>
              <w:jc w:val="center"/>
              <w:rPr>
                <w:rFonts w:ascii="Arial" w:hAnsi="Arial" w:cs="Arial"/>
                <w:sz w:val="28"/>
              </w:rPr>
            </w:pPr>
          </w:p>
          <w:p w14:paraId="379D9048" w14:textId="77777777" w:rsidR="00930F1A" w:rsidRPr="0086045B" w:rsidRDefault="00930F1A" w:rsidP="00EF4B05">
            <w:pPr>
              <w:pStyle w:val="TableParagraph"/>
              <w:ind w:left="0"/>
              <w:jc w:val="center"/>
              <w:rPr>
                <w:rFonts w:ascii="Arial" w:hAnsi="Arial" w:cs="Arial"/>
                <w:sz w:val="28"/>
              </w:rPr>
            </w:pPr>
          </w:p>
          <w:p w14:paraId="32B4F74B" w14:textId="3C6CF4C2" w:rsidR="00930F1A" w:rsidRPr="0086045B" w:rsidRDefault="00FD5FC0" w:rsidP="00EF4B05">
            <w:pPr>
              <w:pStyle w:val="TableParagraph"/>
              <w:spacing w:before="182"/>
              <w:ind w:left="109"/>
              <w:jc w:val="center"/>
              <w:rPr>
                <w:rFonts w:ascii="Arial" w:hAnsi="Arial" w:cs="Arial"/>
                <w:b/>
                <w:sz w:val="24"/>
              </w:rPr>
            </w:pPr>
            <w:r w:rsidRPr="0086045B">
              <w:rPr>
                <w:rFonts w:ascii="Arial" w:hAnsi="Arial" w:cs="Arial"/>
                <w:b/>
                <w:sz w:val="24"/>
              </w:rPr>
              <w:t>Nguyen Duy Anh</w:t>
            </w:r>
          </w:p>
        </w:tc>
      </w:tr>
    </w:tbl>
    <w:p w14:paraId="7D3D2B59" w14:textId="3C10C651" w:rsidR="00400C8D" w:rsidRDefault="00400C8D">
      <w:pPr>
        <w:pStyle w:val="BodyText"/>
        <w:rPr>
          <w:sz w:val="20"/>
        </w:rPr>
      </w:pPr>
      <w:r>
        <w:rPr>
          <w:sz w:val="20"/>
        </w:rPr>
        <w:br/>
      </w:r>
    </w:p>
    <w:p w14:paraId="6A94E724" w14:textId="77777777" w:rsidR="00400C8D" w:rsidRDefault="00400C8D">
      <w:pPr>
        <w:widowControl/>
        <w:autoSpaceDE/>
        <w:autoSpaceDN/>
        <w:rPr>
          <w:sz w:val="20"/>
          <w:szCs w:val="24"/>
        </w:rPr>
      </w:pPr>
      <w:r>
        <w:rPr>
          <w:sz w:val="20"/>
        </w:rPr>
        <w:br w:type="page"/>
      </w:r>
    </w:p>
    <w:p w14:paraId="6D74487C" w14:textId="77777777" w:rsidR="00400C8D" w:rsidRDefault="00400C8D" w:rsidP="00400C8D">
      <w:pPr>
        <w:pStyle w:val="BodyText"/>
        <w:rPr>
          <w:sz w:val="20"/>
        </w:rPr>
      </w:pPr>
    </w:p>
    <w:p w14:paraId="355F9FE9" w14:textId="5019E409" w:rsidR="00400C8D" w:rsidRDefault="00400C8D" w:rsidP="00400C8D">
      <w:pPr>
        <w:pStyle w:val="BodyText"/>
        <w:rPr>
          <w:sz w:val="20"/>
        </w:rPr>
      </w:pPr>
    </w:p>
    <w:p w14:paraId="0C4E0DB5" w14:textId="29708377" w:rsidR="00400C8D" w:rsidRDefault="00400C8D" w:rsidP="00400C8D">
      <w:pPr>
        <w:pStyle w:val="BodyText"/>
        <w:rPr>
          <w:sz w:val="20"/>
        </w:rPr>
      </w:pPr>
    </w:p>
    <w:p w14:paraId="5C70343C" w14:textId="5790D0FD" w:rsidR="00400C8D" w:rsidRDefault="00400C8D" w:rsidP="00400C8D">
      <w:pPr>
        <w:pStyle w:val="BodyText"/>
        <w:rPr>
          <w:sz w:val="20"/>
        </w:rPr>
      </w:pPr>
    </w:p>
    <w:p w14:paraId="69AE6907" w14:textId="630019B1" w:rsidR="00400C8D" w:rsidRDefault="00400C8D" w:rsidP="00400C8D">
      <w:pPr>
        <w:pStyle w:val="BodyText"/>
        <w:rPr>
          <w:sz w:val="20"/>
        </w:rPr>
      </w:pPr>
    </w:p>
    <w:p w14:paraId="15E68793" w14:textId="3732B72F" w:rsidR="00400C8D" w:rsidRDefault="00400C8D" w:rsidP="00400C8D">
      <w:pPr>
        <w:pStyle w:val="BodyText"/>
        <w:rPr>
          <w:sz w:val="20"/>
        </w:rPr>
      </w:pPr>
    </w:p>
    <w:p w14:paraId="2FAA61DD" w14:textId="36792251" w:rsidR="00400C8D" w:rsidRDefault="00400C8D" w:rsidP="00400C8D">
      <w:pPr>
        <w:pStyle w:val="BodyText"/>
        <w:rPr>
          <w:sz w:val="20"/>
        </w:rPr>
      </w:pPr>
    </w:p>
    <w:p w14:paraId="60265EC2" w14:textId="77777777" w:rsidR="00400C8D" w:rsidRDefault="00400C8D" w:rsidP="00400C8D">
      <w:pPr>
        <w:pStyle w:val="BodyText"/>
        <w:rPr>
          <w:sz w:val="20"/>
        </w:rPr>
      </w:pPr>
    </w:p>
    <w:p w14:paraId="3DC7DB3E" w14:textId="77777777" w:rsidR="00400C8D" w:rsidRDefault="00400C8D" w:rsidP="00400C8D">
      <w:pPr>
        <w:pStyle w:val="BodyText"/>
        <w:rPr>
          <w:sz w:val="20"/>
        </w:rPr>
      </w:pPr>
    </w:p>
    <w:p w14:paraId="3086871C" w14:textId="77777777" w:rsidR="00400C8D" w:rsidRPr="006B73E5" w:rsidRDefault="00400C8D" w:rsidP="00400C8D">
      <w:pPr>
        <w:pStyle w:val="Heading1"/>
        <w:spacing w:before="269"/>
        <w:ind w:left="546"/>
        <w:rPr>
          <w:rFonts w:ascii="Tahoma"/>
        </w:rPr>
        <w:sectPr w:rsidR="00400C8D" w:rsidRPr="006B73E5" w:rsidSect="001012DD">
          <w:pgSz w:w="11910" w:h="16840"/>
          <w:pgMar w:top="720" w:right="720" w:bottom="720" w:left="720" w:header="341" w:footer="224" w:gutter="0"/>
          <w:cols w:space="720"/>
          <w:docGrid w:linePitch="299"/>
        </w:sectPr>
      </w:pPr>
      <w:bookmarkStart w:id="3" w:name="_bookmark16"/>
      <w:bookmarkEnd w:id="3"/>
      <w:r>
        <w:rPr>
          <w:rFonts w:ascii="Tahoma"/>
        </w:rPr>
        <w:t>REVIEW 2</w:t>
      </w:r>
    </w:p>
    <w:p w14:paraId="33FA125E" w14:textId="77777777" w:rsidR="00400C8D" w:rsidRDefault="00400C8D" w:rsidP="00400C8D">
      <w:pPr>
        <w:pStyle w:val="BodyText"/>
        <w:rPr>
          <w:b/>
          <w:sz w:val="20"/>
        </w:rPr>
      </w:pPr>
    </w:p>
    <w:p w14:paraId="1B9F67C8" w14:textId="0B8F9069" w:rsidR="00400C8D" w:rsidRDefault="00400C8D" w:rsidP="00400C8D">
      <w:pPr>
        <w:pStyle w:val="BodyText"/>
        <w:rPr>
          <w:b/>
          <w:sz w:val="20"/>
        </w:rPr>
      </w:pPr>
    </w:p>
    <w:p w14:paraId="1DA3C17F" w14:textId="371C8148" w:rsidR="00B8368D" w:rsidRPr="00B8368D" w:rsidRDefault="00B8368D" w:rsidP="00400C8D">
      <w:pPr>
        <w:pStyle w:val="BodyText"/>
        <w:rPr>
          <w:rFonts w:ascii="Arial" w:hAnsi="Arial" w:cs="Arial"/>
          <w:b/>
          <w:color w:val="0D0D0D"/>
          <w:sz w:val="40"/>
          <w:szCs w:val="40"/>
        </w:rPr>
      </w:pPr>
      <w:r w:rsidRPr="00B8368D">
        <w:rPr>
          <w:rFonts w:ascii="Arial" w:hAnsi="Arial" w:cs="Arial"/>
          <w:b/>
          <w:sz w:val="40"/>
          <w:szCs w:val="40"/>
        </w:rPr>
        <w:t xml:space="preserve">I: </w:t>
      </w:r>
      <w:r w:rsidRPr="00B8368D">
        <w:rPr>
          <w:rFonts w:ascii="Arial" w:hAnsi="Arial" w:cs="Arial"/>
          <w:b/>
          <w:color w:val="0D0D0D"/>
          <w:sz w:val="40"/>
          <w:szCs w:val="40"/>
        </w:rPr>
        <w:t>USE CASE</w:t>
      </w:r>
    </w:p>
    <w:p w14:paraId="5B987322" w14:textId="0285C03D" w:rsidR="00B8368D" w:rsidRDefault="00B8368D" w:rsidP="00400C8D">
      <w:pPr>
        <w:pStyle w:val="BodyText"/>
        <w:rPr>
          <w:b/>
          <w:color w:val="0D0D0D"/>
          <w:sz w:val="40"/>
          <w:szCs w:val="40"/>
        </w:rPr>
      </w:pPr>
    </w:p>
    <w:p w14:paraId="602C9250" w14:textId="77777777" w:rsidR="00B8368D" w:rsidRDefault="00B8368D" w:rsidP="00400C8D">
      <w:pPr>
        <w:pStyle w:val="BodyText"/>
        <w:rPr>
          <w:b/>
          <w:sz w:val="20"/>
        </w:rPr>
      </w:pPr>
    </w:p>
    <w:p w14:paraId="4D5D3002" w14:textId="7C0DE05D" w:rsidR="00400C8D" w:rsidRDefault="00400C8D" w:rsidP="00400C8D">
      <w:pPr>
        <w:rPr>
          <w:rFonts w:ascii="Arial" w:hAnsi="Arial" w:cs="Arial"/>
          <w:b/>
          <w:sz w:val="28"/>
          <w:szCs w:val="28"/>
        </w:rPr>
      </w:pPr>
      <w:r w:rsidRPr="009A6B1A">
        <w:rPr>
          <w:rFonts w:ascii="Arial" w:hAnsi="Arial" w:cs="Arial"/>
          <w:b/>
          <w:sz w:val="28"/>
          <w:szCs w:val="28"/>
        </w:rPr>
        <w:t xml:space="preserve">1. </w:t>
      </w:r>
      <w:r w:rsidR="00BC38A2">
        <w:rPr>
          <w:rFonts w:ascii="Arial" w:hAnsi="Arial" w:cs="Arial"/>
          <w:b/>
          <w:sz w:val="28"/>
          <w:szCs w:val="28"/>
        </w:rPr>
        <w:t>USER</w:t>
      </w:r>
      <w:r w:rsidR="00B8368D">
        <w:rPr>
          <w:rFonts w:ascii="Arial" w:hAnsi="Arial" w:cs="Arial"/>
          <w:b/>
          <w:sz w:val="28"/>
          <w:szCs w:val="28"/>
        </w:rPr>
        <w:t xml:space="preserve"> </w:t>
      </w:r>
    </w:p>
    <w:p w14:paraId="0B079A17" w14:textId="77777777" w:rsidR="00400C8D" w:rsidRDefault="00400C8D" w:rsidP="00400C8D">
      <w:pPr>
        <w:rPr>
          <w:rFonts w:ascii="Arial" w:hAnsi="Arial" w:cs="Arial"/>
          <w:b/>
          <w:sz w:val="28"/>
          <w:szCs w:val="28"/>
        </w:rPr>
      </w:pPr>
    </w:p>
    <w:p w14:paraId="3DAF2445" w14:textId="77777777" w:rsidR="00400C8D" w:rsidRDefault="00400C8D" w:rsidP="00400C8D">
      <w:pPr>
        <w:rPr>
          <w:rFonts w:ascii="Arial" w:hAnsi="Arial" w:cs="Arial"/>
          <w:b/>
          <w:sz w:val="28"/>
          <w:szCs w:val="28"/>
        </w:rPr>
      </w:pPr>
    </w:p>
    <w:p w14:paraId="030F4296" w14:textId="77777777" w:rsidR="00400C8D" w:rsidRDefault="00400C8D" w:rsidP="00400C8D">
      <w:pPr>
        <w:rPr>
          <w:noProof/>
        </w:rPr>
      </w:pPr>
    </w:p>
    <w:p w14:paraId="7B7A2DF5" w14:textId="77777777" w:rsidR="00400C8D" w:rsidRDefault="00400C8D" w:rsidP="00400C8D">
      <w:pPr>
        <w:rPr>
          <w:rFonts w:ascii="Arial" w:hAnsi="Arial" w:cs="Arial"/>
          <w:b/>
          <w:sz w:val="28"/>
          <w:szCs w:val="28"/>
        </w:rPr>
      </w:pPr>
      <w:r>
        <w:rPr>
          <w:noProof/>
        </w:rPr>
        <w:drawing>
          <wp:inline distT="0" distB="0" distL="0" distR="0" wp14:anchorId="675D6C29" wp14:editId="060B54AA">
            <wp:extent cx="6346190" cy="7705725"/>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a:picLocks noChangeAspect="1"/>
                    </pic:cNvPicPr>
                  </pic:nvPicPr>
                  <pic:blipFill>
                    <a:blip r:embed="rId12" cstate="print"/>
                    <a:stretch>
                      <a:fillRect/>
                    </a:stretch>
                  </pic:blipFill>
                  <pic:spPr>
                    <a:xfrm>
                      <a:off x="0" y="0"/>
                      <a:ext cx="6350738" cy="7711247"/>
                    </a:xfrm>
                    <a:prstGeom prst="rect">
                      <a:avLst/>
                    </a:prstGeom>
                  </pic:spPr>
                </pic:pic>
              </a:graphicData>
            </a:graphic>
          </wp:inline>
        </w:drawing>
      </w:r>
    </w:p>
    <w:p w14:paraId="19421C6D" w14:textId="77777777" w:rsidR="00400C8D" w:rsidRPr="009A6B1A" w:rsidRDefault="00400C8D" w:rsidP="00400C8D">
      <w:pPr>
        <w:rPr>
          <w:rFonts w:ascii="Arial" w:hAnsi="Arial" w:cs="Arial"/>
          <w:sz w:val="28"/>
          <w:szCs w:val="28"/>
        </w:rPr>
      </w:pPr>
    </w:p>
    <w:p w14:paraId="184934ED" w14:textId="48E4FBBD" w:rsidR="004B2F2A" w:rsidRDefault="004B2F2A">
      <w:pPr>
        <w:widowControl/>
        <w:autoSpaceDE/>
        <w:autoSpaceDN/>
        <w:rPr>
          <w:rFonts w:ascii="Arial" w:hAnsi="Arial" w:cs="Arial"/>
          <w:sz w:val="28"/>
          <w:szCs w:val="28"/>
        </w:rPr>
      </w:pPr>
    </w:p>
    <w:p w14:paraId="41BA08FD" w14:textId="77777777" w:rsidR="009A7F1D" w:rsidRDefault="009A7F1D">
      <w:pPr>
        <w:widowControl/>
        <w:autoSpaceDE/>
        <w:autoSpaceDN/>
        <w:rPr>
          <w:rFonts w:ascii="Arial" w:hAnsi="Arial" w:cs="Arial"/>
          <w:sz w:val="28"/>
          <w:szCs w:val="28"/>
        </w:rPr>
      </w:pPr>
    </w:p>
    <w:p w14:paraId="6B878260" w14:textId="4EA83C89" w:rsidR="004B2F2A" w:rsidRDefault="004B2F2A">
      <w:pPr>
        <w:widowControl/>
        <w:autoSpaceDE/>
        <w:autoSpaceDN/>
        <w:rPr>
          <w:rFonts w:ascii="Arial" w:hAnsi="Arial" w:cs="Arial"/>
          <w:sz w:val="28"/>
          <w:szCs w:val="28"/>
        </w:rPr>
      </w:pPr>
      <w:r>
        <w:rPr>
          <w:rFonts w:ascii="Arial" w:hAnsi="Arial" w:cs="Arial"/>
          <w:sz w:val="28"/>
          <w:szCs w:val="28"/>
        </w:rPr>
        <w:t>Login</w:t>
      </w:r>
    </w:p>
    <w:p w14:paraId="272732B5" w14:textId="77777777" w:rsidR="00F32D3A" w:rsidRDefault="00F32D3A">
      <w:pPr>
        <w:widowControl/>
        <w:autoSpaceDE/>
        <w:autoSpaceDN/>
        <w:rPr>
          <w:rFonts w:ascii="Arial" w:hAnsi="Arial" w:cs="Arial"/>
          <w:sz w:val="28"/>
          <w:szCs w:val="28"/>
        </w:rPr>
      </w:pPr>
    </w:p>
    <w:p w14:paraId="10824AB0" w14:textId="77777777" w:rsidR="004B2F2A" w:rsidRDefault="004B2F2A">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4B2F2A" w14:paraId="30CAA3E4" w14:textId="77777777" w:rsidTr="0053546B">
        <w:tc>
          <w:tcPr>
            <w:tcW w:w="2425" w:type="dxa"/>
          </w:tcPr>
          <w:p w14:paraId="5068A2BD" w14:textId="20D84326" w:rsidR="004B2F2A" w:rsidRPr="0053546B" w:rsidRDefault="004B2F2A" w:rsidP="007F0F9D">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551C1125" w14:textId="4B5E983F" w:rsidR="004B2F2A" w:rsidRPr="007F0F9D" w:rsidRDefault="009A7F1D" w:rsidP="007F0F9D">
            <w:pPr>
              <w:widowControl/>
              <w:autoSpaceDE/>
              <w:autoSpaceDN/>
              <w:spacing w:before="240"/>
              <w:rPr>
                <w:rFonts w:ascii="Arial" w:hAnsi="Arial" w:cs="Arial"/>
                <w:sz w:val="24"/>
                <w:szCs w:val="24"/>
              </w:rPr>
            </w:pPr>
            <w:r w:rsidRPr="007F0F9D">
              <w:rPr>
                <w:rFonts w:ascii="Arial" w:hAnsi="Arial" w:cs="Arial"/>
                <w:sz w:val="24"/>
                <w:szCs w:val="24"/>
              </w:rPr>
              <w:t>Login</w:t>
            </w:r>
          </w:p>
        </w:tc>
      </w:tr>
      <w:tr w:rsidR="004B2F2A" w14:paraId="39366745" w14:textId="77777777" w:rsidTr="0053546B">
        <w:tc>
          <w:tcPr>
            <w:tcW w:w="2425" w:type="dxa"/>
          </w:tcPr>
          <w:p w14:paraId="68FE276F" w14:textId="29858047" w:rsidR="004B2F2A" w:rsidRPr="0053546B" w:rsidRDefault="004B2F2A" w:rsidP="007F0F9D">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04CFF6A9" w14:textId="2C6CC2BC" w:rsidR="004B2F2A" w:rsidRPr="007F0F9D" w:rsidRDefault="009A7F1D" w:rsidP="007F0F9D">
            <w:pPr>
              <w:widowControl/>
              <w:autoSpaceDE/>
              <w:autoSpaceDN/>
              <w:spacing w:before="240"/>
              <w:rPr>
                <w:rFonts w:ascii="Arial" w:hAnsi="Arial" w:cs="Arial"/>
                <w:sz w:val="24"/>
                <w:szCs w:val="24"/>
              </w:rPr>
            </w:pPr>
            <w:r w:rsidRPr="007F0F9D">
              <w:rPr>
                <w:rFonts w:ascii="Arial" w:hAnsi="Arial" w:cs="Arial"/>
                <w:sz w:val="24"/>
                <w:szCs w:val="24"/>
              </w:rPr>
              <w:t>User</w:t>
            </w:r>
          </w:p>
        </w:tc>
      </w:tr>
      <w:tr w:rsidR="004B2F2A" w14:paraId="7FD02D6E" w14:textId="77777777" w:rsidTr="0053546B">
        <w:tc>
          <w:tcPr>
            <w:tcW w:w="2425" w:type="dxa"/>
          </w:tcPr>
          <w:p w14:paraId="77248C8B" w14:textId="7A057169" w:rsidR="004B2F2A" w:rsidRPr="0053546B" w:rsidRDefault="004B2F2A" w:rsidP="007F0F9D">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74627284" w14:textId="75CFC62F" w:rsidR="004B2F2A" w:rsidRPr="007F0F9D" w:rsidRDefault="009A7F1D" w:rsidP="007F0F9D">
            <w:pPr>
              <w:widowControl/>
              <w:autoSpaceDE/>
              <w:autoSpaceDN/>
              <w:spacing w:before="240"/>
              <w:rPr>
                <w:rFonts w:ascii="Arial" w:hAnsi="Arial" w:cs="Arial"/>
                <w:sz w:val="24"/>
                <w:szCs w:val="24"/>
              </w:rPr>
            </w:pPr>
            <w:r w:rsidRPr="007F0F9D">
              <w:rPr>
                <w:rFonts w:ascii="Arial" w:hAnsi="Arial" w:cs="Arial"/>
                <w:sz w:val="24"/>
                <w:szCs w:val="24"/>
              </w:rPr>
              <w:t>Users with accounts can log in</w:t>
            </w:r>
          </w:p>
        </w:tc>
      </w:tr>
      <w:tr w:rsidR="004B2F2A" w14:paraId="232FA2F2" w14:textId="77777777" w:rsidTr="0053546B">
        <w:tc>
          <w:tcPr>
            <w:tcW w:w="2425" w:type="dxa"/>
          </w:tcPr>
          <w:p w14:paraId="706BE259" w14:textId="6CC3130C" w:rsidR="004B2F2A" w:rsidRPr="0053546B" w:rsidRDefault="004B2F2A" w:rsidP="007F0F9D">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63A0998D" w14:textId="78463EA1" w:rsidR="004B2F2A" w:rsidRPr="007F0F9D" w:rsidRDefault="0053546B" w:rsidP="007F0F9D">
            <w:pPr>
              <w:widowControl/>
              <w:autoSpaceDE/>
              <w:autoSpaceDN/>
              <w:spacing w:before="240"/>
              <w:rPr>
                <w:rFonts w:ascii="Arial" w:hAnsi="Arial" w:cs="Arial"/>
                <w:sz w:val="24"/>
                <w:szCs w:val="24"/>
              </w:rPr>
            </w:pPr>
            <w:r w:rsidRPr="007F0F9D">
              <w:rPr>
                <w:rFonts w:ascii="Arial" w:hAnsi="Arial" w:cs="Arial"/>
                <w:sz w:val="24"/>
                <w:szCs w:val="24"/>
              </w:rPr>
              <w:t>User provides username and password</w:t>
            </w:r>
          </w:p>
        </w:tc>
      </w:tr>
      <w:tr w:rsidR="004B2F2A" w14:paraId="0D763CB2" w14:textId="77777777" w:rsidTr="0053546B">
        <w:tc>
          <w:tcPr>
            <w:tcW w:w="2425" w:type="dxa"/>
          </w:tcPr>
          <w:p w14:paraId="758AE6E4" w14:textId="1421D09F" w:rsidR="004B2F2A" w:rsidRPr="0053546B" w:rsidRDefault="004B2F2A" w:rsidP="007F0F9D">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6AF67F15" w14:textId="6175483C" w:rsidR="004B2F2A" w:rsidRPr="007F0F9D" w:rsidRDefault="0053546B" w:rsidP="007F0F9D">
            <w:pPr>
              <w:widowControl/>
              <w:autoSpaceDE/>
              <w:autoSpaceDN/>
              <w:spacing w:before="240"/>
              <w:rPr>
                <w:rFonts w:ascii="Arial" w:hAnsi="Arial" w:cs="Arial"/>
                <w:sz w:val="24"/>
                <w:szCs w:val="24"/>
              </w:rPr>
            </w:pPr>
            <w:r w:rsidRPr="007F0F9D">
              <w:rPr>
                <w:rFonts w:ascii="Arial" w:hAnsi="Arial" w:cs="Arial"/>
                <w:sz w:val="24"/>
                <w:szCs w:val="24"/>
              </w:rPr>
              <w:t>The user already has an account.</w:t>
            </w:r>
          </w:p>
        </w:tc>
      </w:tr>
      <w:tr w:rsidR="009A7F1D" w14:paraId="03D77E19" w14:textId="77777777" w:rsidTr="0053546B">
        <w:tc>
          <w:tcPr>
            <w:tcW w:w="2425" w:type="dxa"/>
            <w:vMerge w:val="restart"/>
          </w:tcPr>
          <w:p w14:paraId="0C033A14" w14:textId="4F5BAEF6" w:rsidR="009A7F1D" w:rsidRPr="0053546B" w:rsidRDefault="009A7F1D" w:rsidP="007F0F9D">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5DEDB8CD" w14:textId="2EE528C5" w:rsidR="009A7F1D" w:rsidRPr="007F0F9D" w:rsidRDefault="0053546B" w:rsidP="007F0F9D">
            <w:pPr>
              <w:widowControl/>
              <w:autoSpaceDE/>
              <w:autoSpaceDN/>
              <w:spacing w:before="240"/>
              <w:rPr>
                <w:rFonts w:ascii="Arial" w:hAnsi="Arial" w:cs="Arial"/>
                <w:sz w:val="24"/>
                <w:szCs w:val="24"/>
              </w:rPr>
            </w:pPr>
            <w:r w:rsidRPr="007F0F9D">
              <w:rPr>
                <w:rFonts w:ascii="Arial" w:hAnsi="Arial" w:cs="Arial"/>
                <w:sz w:val="24"/>
                <w:szCs w:val="24"/>
              </w:rPr>
              <w:t>Success: User logs into the website</w:t>
            </w:r>
          </w:p>
        </w:tc>
      </w:tr>
      <w:tr w:rsidR="009A7F1D" w14:paraId="1D551EFB" w14:textId="77777777" w:rsidTr="007F0F9D">
        <w:tc>
          <w:tcPr>
            <w:tcW w:w="2425" w:type="dxa"/>
            <w:vMerge/>
          </w:tcPr>
          <w:p w14:paraId="6F786BF3" w14:textId="77777777" w:rsidR="009A7F1D" w:rsidRPr="0053546B" w:rsidRDefault="009A7F1D" w:rsidP="007F0F9D">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136824B6" w14:textId="465F1E02" w:rsidR="009A7F1D" w:rsidRPr="007F0F9D" w:rsidRDefault="0053546B" w:rsidP="007F0F9D">
            <w:pPr>
              <w:widowControl/>
              <w:autoSpaceDE/>
              <w:autoSpaceDN/>
              <w:spacing w:before="240"/>
              <w:rPr>
                <w:rFonts w:ascii="Arial" w:hAnsi="Arial" w:cs="Arial"/>
                <w:sz w:val="24"/>
                <w:szCs w:val="24"/>
              </w:rPr>
            </w:pPr>
            <w:r w:rsidRPr="007F0F9D">
              <w:rPr>
                <w:rFonts w:ascii="Arial" w:hAnsi="Arial" w:cs="Arial"/>
                <w:sz w:val="24"/>
                <w:szCs w:val="24"/>
              </w:rPr>
              <w:t>Failure: Login failed message</w:t>
            </w:r>
          </w:p>
        </w:tc>
      </w:tr>
      <w:tr w:rsidR="007F0F9D" w14:paraId="36D9435F" w14:textId="77777777" w:rsidTr="007F0F9D">
        <w:tc>
          <w:tcPr>
            <w:tcW w:w="2425" w:type="dxa"/>
            <w:vMerge w:val="restart"/>
            <w:tcBorders>
              <w:right w:val="single" w:sz="4" w:space="0" w:color="auto"/>
            </w:tcBorders>
          </w:tcPr>
          <w:p w14:paraId="7D0D2E97" w14:textId="65AA5031" w:rsidR="007F0F9D" w:rsidRPr="0053546B" w:rsidRDefault="007F0F9D" w:rsidP="007F0F9D">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7DC148D1" w14:textId="4CD2668B" w:rsidR="007F0F9D" w:rsidRPr="007F0F9D" w:rsidRDefault="007F0F9D" w:rsidP="007F0F9D">
            <w:pPr>
              <w:widowControl/>
              <w:autoSpaceDE/>
              <w:autoSpaceDN/>
              <w:spacing w:before="240"/>
              <w:rPr>
                <w:rFonts w:ascii="Arial" w:hAnsi="Arial" w:cs="Arial"/>
                <w:b/>
                <w:sz w:val="24"/>
                <w:szCs w:val="24"/>
              </w:rPr>
            </w:pPr>
            <w:r w:rsidRPr="007F0F9D">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7B1384C4" w14:textId="6A4873D6" w:rsidR="007F0F9D" w:rsidRPr="007F0F9D" w:rsidRDefault="007F0F9D" w:rsidP="007F0F9D">
            <w:pPr>
              <w:widowControl/>
              <w:tabs>
                <w:tab w:val="left" w:pos="1149"/>
              </w:tabs>
              <w:autoSpaceDE/>
              <w:autoSpaceDN/>
              <w:spacing w:before="240"/>
              <w:rPr>
                <w:rFonts w:ascii="Arial" w:hAnsi="Arial" w:cs="Arial"/>
                <w:b/>
                <w:sz w:val="24"/>
                <w:szCs w:val="24"/>
              </w:rPr>
            </w:pPr>
            <w:r w:rsidRPr="007F0F9D">
              <w:rPr>
                <w:rFonts w:ascii="Arial" w:hAnsi="Arial" w:cs="Arial"/>
                <w:b/>
                <w:sz w:val="24"/>
                <w:szCs w:val="24"/>
              </w:rPr>
              <w:t>System’s responses:</w:t>
            </w:r>
          </w:p>
        </w:tc>
      </w:tr>
      <w:tr w:rsidR="007F0F9D" w14:paraId="322885EB" w14:textId="77777777" w:rsidTr="007F0F9D">
        <w:tc>
          <w:tcPr>
            <w:tcW w:w="2425" w:type="dxa"/>
            <w:vMerge/>
            <w:tcBorders>
              <w:right w:val="single" w:sz="4" w:space="0" w:color="auto"/>
            </w:tcBorders>
          </w:tcPr>
          <w:p w14:paraId="47FA6A34" w14:textId="77777777" w:rsidR="007F0F9D" w:rsidRPr="0053546B" w:rsidRDefault="007F0F9D" w:rsidP="007F0F9D">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6CC92CCC" w14:textId="163F6560" w:rsidR="007F0F9D" w:rsidRPr="007F0F9D" w:rsidRDefault="007F0F9D" w:rsidP="007F0F9D">
            <w:pPr>
              <w:widowControl/>
              <w:autoSpaceDE/>
              <w:autoSpaceDN/>
              <w:spacing w:before="240"/>
              <w:rPr>
                <w:rFonts w:ascii="Arial" w:hAnsi="Arial" w:cs="Arial"/>
                <w:sz w:val="24"/>
                <w:szCs w:val="24"/>
              </w:rPr>
            </w:pPr>
            <w:r w:rsidRPr="007F0F9D">
              <w:rPr>
                <w:rFonts w:ascii="Arial" w:hAnsi="Arial" w:cs="Arial"/>
                <w:sz w:val="24"/>
                <w:szCs w:val="24"/>
              </w:rPr>
              <w:t xml:space="preserve">1. </w:t>
            </w:r>
            <w:r w:rsidR="00B86B0D">
              <w:rPr>
                <w:rFonts w:ascii="Arial" w:hAnsi="Arial" w:cs="Arial"/>
                <w:sz w:val="24"/>
                <w:szCs w:val="24"/>
              </w:rPr>
              <w:t>User</w:t>
            </w:r>
            <w:r w:rsidR="00B86B0D" w:rsidRPr="00B86B0D">
              <w:rPr>
                <w:rFonts w:ascii="Arial" w:hAnsi="Arial" w:cs="Arial"/>
                <w:sz w:val="24"/>
                <w:szCs w:val="24"/>
              </w:rPr>
              <w:t xml:space="preserve"> opened the link to the Login Page</w:t>
            </w:r>
          </w:p>
        </w:tc>
        <w:tc>
          <w:tcPr>
            <w:tcW w:w="3476" w:type="dxa"/>
            <w:tcBorders>
              <w:top w:val="single" w:sz="4" w:space="0" w:color="auto"/>
              <w:left w:val="single" w:sz="4" w:space="0" w:color="auto"/>
              <w:bottom w:val="nil"/>
              <w:right w:val="single" w:sz="4" w:space="0" w:color="auto"/>
            </w:tcBorders>
          </w:tcPr>
          <w:p w14:paraId="65FDF886" w14:textId="6708B7E6" w:rsidR="007F0F9D" w:rsidRPr="007F0F9D" w:rsidRDefault="007F0F9D" w:rsidP="007F0F9D">
            <w:pPr>
              <w:widowControl/>
              <w:autoSpaceDE/>
              <w:autoSpaceDN/>
              <w:spacing w:before="240"/>
              <w:rPr>
                <w:rFonts w:ascii="Arial" w:hAnsi="Arial" w:cs="Arial"/>
                <w:sz w:val="24"/>
                <w:szCs w:val="24"/>
              </w:rPr>
            </w:pPr>
            <w:r w:rsidRPr="007F0F9D">
              <w:rPr>
                <w:rFonts w:ascii="Arial" w:hAnsi="Arial" w:cs="Arial"/>
                <w:sz w:val="24"/>
                <w:szCs w:val="24"/>
              </w:rPr>
              <w:t>2. The system redirects to the Login Page with the following content</w:t>
            </w:r>
            <w:r>
              <w:rPr>
                <w:rFonts w:ascii="Arial" w:hAnsi="Arial" w:cs="Arial"/>
                <w:sz w:val="24"/>
                <w:szCs w:val="24"/>
              </w:rPr>
              <w:t xml:space="preserve"> </w:t>
            </w:r>
            <w:r w:rsidRPr="007F0F9D">
              <w:rPr>
                <w:rFonts w:ascii="Arial" w:hAnsi="Arial" w:cs="Arial"/>
                <w:sz w:val="24"/>
                <w:szCs w:val="24"/>
              </w:rPr>
              <w:t>control:</w:t>
            </w:r>
          </w:p>
          <w:p w14:paraId="5B3427EF" w14:textId="77777777" w:rsidR="007F0F9D" w:rsidRPr="007F0F9D" w:rsidRDefault="007F0F9D" w:rsidP="007F0F9D">
            <w:pPr>
              <w:widowControl/>
              <w:autoSpaceDE/>
              <w:autoSpaceDN/>
              <w:spacing w:before="240"/>
              <w:rPr>
                <w:rFonts w:ascii="Arial" w:hAnsi="Arial" w:cs="Arial"/>
                <w:sz w:val="24"/>
                <w:szCs w:val="24"/>
              </w:rPr>
            </w:pPr>
            <w:r w:rsidRPr="007F0F9D">
              <w:rPr>
                <w:rFonts w:ascii="Arial" w:hAnsi="Arial" w:cs="Arial"/>
                <w:sz w:val="24"/>
                <w:szCs w:val="24"/>
              </w:rPr>
              <w:t>"Username" text field</w:t>
            </w:r>
          </w:p>
          <w:p w14:paraId="7AECF44E" w14:textId="77777777" w:rsidR="007F0F9D" w:rsidRPr="007F0F9D" w:rsidRDefault="007F0F9D" w:rsidP="007F0F9D">
            <w:pPr>
              <w:widowControl/>
              <w:autoSpaceDE/>
              <w:autoSpaceDN/>
              <w:spacing w:before="240"/>
              <w:rPr>
                <w:rFonts w:ascii="Arial" w:hAnsi="Arial" w:cs="Arial"/>
                <w:sz w:val="24"/>
                <w:szCs w:val="24"/>
              </w:rPr>
            </w:pPr>
            <w:r w:rsidRPr="007F0F9D">
              <w:rPr>
                <w:rFonts w:ascii="Arial" w:hAnsi="Arial" w:cs="Arial"/>
                <w:sz w:val="24"/>
                <w:szCs w:val="24"/>
              </w:rPr>
              <w:t>"Password" text field</w:t>
            </w:r>
          </w:p>
          <w:p w14:paraId="7CC87B20" w14:textId="6F655788" w:rsidR="007F0F9D" w:rsidRPr="007F0F9D" w:rsidRDefault="007F0F9D" w:rsidP="007F0F9D">
            <w:pPr>
              <w:widowControl/>
              <w:autoSpaceDE/>
              <w:autoSpaceDN/>
              <w:spacing w:before="240"/>
              <w:rPr>
                <w:rFonts w:ascii="Arial" w:hAnsi="Arial" w:cs="Arial"/>
                <w:sz w:val="24"/>
                <w:szCs w:val="24"/>
              </w:rPr>
            </w:pPr>
            <w:r w:rsidRPr="007F0F9D">
              <w:rPr>
                <w:rFonts w:ascii="Arial" w:hAnsi="Arial" w:cs="Arial"/>
                <w:sz w:val="24"/>
                <w:szCs w:val="24"/>
              </w:rPr>
              <w:t>"Login" button</w:t>
            </w:r>
          </w:p>
        </w:tc>
      </w:tr>
      <w:tr w:rsidR="007F0F9D" w14:paraId="6634EC9C" w14:textId="77777777" w:rsidTr="007F0F9D">
        <w:tc>
          <w:tcPr>
            <w:tcW w:w="2425" w:type="dxa"/>
            <w:vMerge/>
            <w:tcBorders>
              <w:right w:val="single" w:sz="4" w:space="0" w:color="auto"/>
            </w:tcBorders>
          </w:tcPr>
          <w:p w14:paraId="3167D985" w14:textId="77777777" w:rsidR="007F0F9D" w:rsidRPr="0053546B" w:rsidRDefault="007F0F9D" w:rsidP="007F0F9D">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78108BD8" w14:textId="605CC3D9" w:rsidR="007F0F9D" w:rsidRPr="007F0F9D" w:rsidRDefault="007F0F9D" w:rsidP="007F0F9D">
            <w:pPr>
              <w:widowControl/>
              <w:autoSpaceDE/>
              <w:autoSpaceDN/>
              <w:spacing w:before="240"/>
              <w:rPr>
                <w:rFonts w:ascii="Arial" w:hAnsi="Arial" w:cs="Arial"/>
                <w:sz w:val="24"/>
                <w:szCs w:val="24"/>
              </w:rPr>
            </w:pPr>
            <w:r w:rsidRPr="007F0F9D">
              <w:rPr>
                <w:rFonts w:ascii="Arial" w:hAnsi="Arial" w:cs="Arial"/>
                <w:sz w:val="24"/>
                <w:szCs w:val="24"/>
              </w:rPr>
              <w:t>3. User enters Username and Password, then clicks 'Login' button.</w:t>
            </w:r>
          </w:p>
        </w:tc>
        <w:tc>
          <w:tcPr>
            <w:tcW w:w="3476" w:type="dxa"/>
            <w:tcBorders>
              <w:top w:val="nil"/>
              <w:left w:val="single" w:sz="4" w:space="0" w:color="auto"/>
              <w:bottom w:val="nil"/>
              <w:right w:val="single" w:sz="4" w:space="0" w:color="auto"/>
            </w:tcBorders>
          </w:tcPr>
          <w:p w14:paraId="2DD1D714" w14:textId="6F40BF6F" w:rsidR="007F0F9D" w:rsidRPr="007F0F9D" w:rsidRDefault="007F0F9D" w:rsidP="007F0F9D">
            <w:pPr>
              <w:widowControl/>
              <w:autoSpaceDE/>
              <w:autoSpaceDN/>
              <w:spacing w:before="240"/>
              <w:rPr>
                <w:rFonts w:ascii="Arial" w:hAnsi="Arial" w:cs="Arial"/>
                <w:sz w:val="24"/>
                <w:szCs w:val="24"/>
              </w:rPr>
            </w:pPr>
            <w:r w:rsidRPr="007F0F9D">
              <w:rPr>
                <w:rFonts w:ascii="Arial" w:hAnsi="Arial" w:cs="Arial"/>
                <w:sz w:val="24"/>
                <w:szCs w:val="24"/>
              </w:rPr>
              <w:t>4. The system checks the information.</w:t>
            </w:r>
          </w:p>
        </w:tc>
      </w:tr>
      <w:tr w:rsidR="007F0F9D" w14:paraId="016ADD96" w14:textId="77777777" w:rsidTr="007F0F9D">
        <w:tc>
          <w:tcPr>
            <w:tcW w:w="2425" w:type="dxa"/>
            <w:vMerge/>
            <w:tcBorders>
              <w:right w:val="single" w:sz="4" w:space="0" w:color="auto"/>
            </w:tcBorders>
          </w:tcPr>
          <w:p w14:paraId="790A464B" w14:textId="77777777" w:rsidR="007F0F9D" w:rsidRPr="0053546B" w:rsidRDefault="007F0F9D" w:rsidP="007F0F9D">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1A37B408" w14:textId="77777777" w:rsidR="007F0F9D" w:rsidRPr="007F0F9D" w:rsidRDefault="007F0F9D" w:rsidP="007F0F9D">
            <w:pPr>
              <w:widowControl/>
              <w:autoSpaceDE/>
              <w:autoSpaceDN/>
              <w:spacing w:before="240"/>
              <w:rPr>
                <w:rFonts w:ascii="Arial" w:hAnsi="Arial" w:cs="Arial"/>
                <w:sz w:val="24"/>
                <w:szCs w:val="24"/>
              </w:rPr>
            </w:pPr>
          </w:p>
        </w:tc>
        <w:tc>
          <w:tcPr>
            <w:tcW w:w="3476" w:type="dxa"/>
            <w:tcBorders>
              <w:top w:val="nil"/>
              <w:left w:val="single" w:sz="4" w:space="0" w:color="auto"/>
              <w:bottom w:val="single" w:sz="4" w:space="0" w:color="auto"/>
              <w:right w:val="single" w:sz="4" w:space="0" w:color="auto"/>
            </w:tcBorders>
          </w:tcPr>
          <w:p w14:paraId="66024DAD" w14:textId="2505867B" w:rsidR="007F0F9D" w:rsidRPr="007F0F9D" w:rsidRDefault="007F0F9D" w:rsidP="007F0F9D">
            <w:pPr>
              <w:widowControl/>
              <w:autoSpaceDE/>
              <w:autoSpaceDN/>
              <w:spacing w:before="240"/>
              <w:rPr>
                <w:rFonts w:ascii="Arial" w:hAnsi="Arial" w:cs="Arial"/>
                <w:sz w:val="24"/>
                <w:szCs w:val="24"/>
              </w:rPr>
            </w:pPr>
            <w:r w:rsidRPr="007F0F9D">
              <w:rPr>
                <w:rFonts w:ascii="Arial" w:hAnsi="Arial" w:cs="Arial"/>
                <w:sz w:val="24"/>
                <w:szCs w:val="24"/>
              </w:rPr>
              <w:t>5. The system redirects to the Home page.</w:t>
            </w:r>
          </w:p>
        </w:tc>
      </w:tr>
      <w:tr w:rsidR="009A7F1D" w14:paraId="334E6592" w14:textId="77777777" w:rsidTr="007F0F9D">
        <w:tc>
          <w:tcPr>
            <w:tcW w:w="2425" w:type="dxa"/>
            <w:vMerge w:val="restart"/>
            <w:tcBorders>
              <w:right w:val="single" w:sz="4" w:space="0" w:color="auto"/>
            </w:tcBorders>
          </w:tcPr>
          <w:p w14:paraId="5994B497" w14:textId="1414B62E" w:rsidR="009A7F1D" w:rsidRPr="0053546B" w:rsidRDefault="009A7F1D" w:rsidP="007F0F9D">
            <w:pPr>
              <w:widowControl/>
              <w:autoSpaceDE/>
              <w:autoSpaceDN/>
              <w:spacing w:before="240"/>
              <w:jc w:val="center"/>
              <w:rPr>
                <w:rFonts w:ascii="Arial" w:hAnsi="Arial" w:cs="Arial"/>
                <w:sz w:val="28"/>
                <w:szCs w:val="28"/>
              </w:rPr>
            </w:pPr>
            <w:r w:rsidRPr="0053546B">
              <w:rPr>
                <w:b/>
                <w:sz w:val="28"/>
                <w:szCs w:val="28"/>
              </w:rPr>
              <w:t>Exceptions</w:t>
            </w:r>
          </w:p>
        </w:tc>
        <w:tc>
          <w:tcPr>
            <w:tcW w:w="4559" w:type="dxa"/>
            <w:tcBorders>
              <w:top w:val="single" w:sz="4" w:space="0" w:color="auto"/>
              <w:left w:val="single" w:sz="4" w:space="0" w:color="auto"/>
              <w:bottom w:val="single" w:sz="4" w:space="0" w:color="auto"/>
              <w:right w:val="single" w:sz="4" w:space="0" w:color="auto"/>
            </w:tcBorders>
          </w:tcPr>
          <w:p w14:paraId="38E0E0CB" w14:textId="3A6A25EF" w:rsidR="009A7F1D" w:rsidRPr="007F0F9D" w:rsidRDefault="009A7F1D" w:rsidP="007F0F9D">
            <w:pPr>
              <w:widowControl/>
              <w:autoSpaceDE/>
              <w:autoSpaceDN/>
              <w:spacing w:before="240"/>
              <w:rPr>
                <w:rFonts w:ascii="Arial" w:hAnsi="Arial" w:cs="Arial"/>
                <w:sz w:val="24"/>
                <w:szCs w:val="24"/>
              </w:rPr>
            </w:pPr>
            <w:r w:rsidRPr="007F0F9D">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261CA0B7" w14:textId="077C3FAE" w:rsidR="009A7F1D" w:rsidRPr="007F0F9D" w:rsidRDefault="009A7F1D" w:rsidP="007F0F9D">
            <w:pPr>
              <w:widowControl/>
              <w:autoSpaceDE/>
              <w:autoSpaceDN/>
              <w:spacing w:before="240"/>
              <w:rPr>
                <w:rFonts w:ascii="Arial" w:hAnsi="Arial" w:cs="Arial"/>
                <w:sz w:val="24"/>
                <w:szCs w:val="24"/>
              </w:rPr>
            </w:pPr>
            <w:r w:rsidRPr="007F0F9D">
              <w:rPr>
                <w:rFonts w:ascii="Arial" w:hAnsi="Arial" w:cs="Arial"/>
                <w:b/>
                <w:sz w:val="24"/>
                <w:szCs w:val="24"/>
              </w:rPr>
              <w:t>System’s responses:</w:t>
            </w:r>
          </w:p>
        </w:tc>
      </w:tr>
      <w:tr w:rsidR="009A7F1D" w14:paraId="7D09148F" w14:textId="77777777" w:rsidTr="007F0F9D">
        <w:trPr>
          <w:trHeight w:val="1349"/>
        </w:trPr>
        <w:tc>
          <w:tcPr>
            <w:tcW w:w="2425" w:type="dxa"/>
            <w:vMerge/>
          </w:tcPr>
          <w:p w14:paraId="28AD2456" w14:textId="77777777" w:rsidR="009A7F1D" w:rsidRPr="0053546B" w:rsidRDefault="009A7F1D" w:rsidP="007F0F9D">
            <w:pPr>
              <w:widowControl/>
              <w:autoSpaceDE/>
              <w:autoSpaceDN/>
              <w:spacing w:before="240"/>
              <w:jc w:val="center"/>
              <w:rPr>
                <w:rFonts w:ascii="Arial" w:hAnsi="Arial" w:cs="Arial"/>
                <w:sz w:val="28"/>
                <w:szCs w:val="28"/>
              </w:rPr>
            </w:pPr>
          </w:p>
        </w:tc>
        <w:tc>
          <w:tcPr>
            <w:tcW w:w="4559" w:type="dxa"/>
            <w:tcBorders>
              <w:top w:val="single" w:sz="4" w:space="0" w:color="auto"/>
            </w:tcBorders>
          </w:tcPr>
          <w:p w14:paraId="1557AF5E" w14:textId="6B4FF466" w:rsidR="009A7F1D" w:rsidRPr="00F32D3A" w:rsidRDefault="00F32D3A" w:rsidP="007F0F9D">
            <w:pPr>
              <w:pStyle w:val="TableParagraph"/>
              <w:spacing w:before="240"/>
              <w:rPr>
                <w:rFonts w:ascii="Arial" w:hAnsi="Arial" w:cs="Arial"/>
                <w:bCs/>
                <w:sz w:val="24"/>
                <w:szCs w:val="24"/>
              </w:rPr>
            </w:pPr>
            <w:r w:rsidRPr="00F32D3A">
              <w:rPr>
                <w:rFonts w:ascii="Arial" w:hAnsi="Arial" w:cs="Arial"/>
                <w:bCs/>
                <w:sz w:val="24"/>
                <w:szCs w:val="24"/>
              </w:rPr>
              <w:t>1. User entered invalid username or password</w:t>
            </w:r>
          </w:p>
        </w:tc>
        <w:tc>
          <w:tcPr>
            <w:tcW w:w="3476" w:type="dxa"/>
            <w:tcBorders>
              <w:top w:val="single" w:sz="4" w:space="0" w:color="auto"/>
            </w:tcBorders>
          </w:tcPr>
          <w:p w14:paraId="5FEF5E7F" w14:textId="4C5AB395" w:rsidR="009A7F1D" w:rsidRPr="00F32D3A" w:rsidRDefault="00F32D3A" w:rsidP="007F0F9D">
            <w:pPr>
              <w:pStyle w:val="TableParagraph"/>
              <w:spacing w:before="240"/>
              <w:rPr>
                <w:rFonts w:ascii="Arial" w:hAnsi="Arial" w:cs="Arial"/>
                <w:bCs/>
                <w:sz w:val="24"/>
                <w:szCs w:val="24"/>
              </w:rPr>
            </w:pPr>
            <w:r w:rsidRPr="00F32D3A">
              <w:rPr>
                <w:rFonts w:ascii="Arial" w:hAnsi="Arial" w:cs="Arial"/>
                <w:bCs/>
                <w:sz w:val="24"/>
                <w:szCs w:val="24"/>
              </w:rPr>
              <w:t>2. The system displays the message: "Invalid username and password"</w:t>
            </w:r>
          </w:p>
        </w:tc>
      </w:tr>
    </w:tbl>
    <w:p w14:paraId="0B5B498A" w14:textId="18A0CA8F" w:rsidR="004B2F2A" w:rsidRDefault="004B2F2A">
      <w:pPr>
        <w:widowControl/>
        <w:autoSpaceDE/>
        <w:autoSpaceDN/>
        <w:rPr>
          <w:rFonts w:ascii="Arial" w:hAnsi="Arial" w:cs="Arial"/>
          <w:sz w:val="28"/>
          <w:szCs w:val="28"/>
        </w:rPr>
      </w:pPr>
      <w:r>
        <w:rPr>
          <w:rFonts w:ascii="Arial" w:hAnsi="Arial" w:cs="Arial"/>
          <w:sz w:val="28"/>
          <w:szCs w:val="28"/>
        </w:rPr>
        <w:br w:type="page"/>
      </w:r>
    </w:p>
    <w:p w14:paraId="4F40BDDE" w14:textId="77777777" w:rsidR="00F32D3A" w:rsidRDefault="00F32D3A" w:rsidP="00F32D3A">
      <w:pPr>
        <w:widowControl/>
        <w:autoSpaceDE/>
        <w:autoSpaceDN/>
        <w:rPr>
          <w:rFonts w:ascii="Arial" w:hAnsi="Arial" w:cs="Arial"/>
          <w:sz w:val="28"/>
          <w:szCs w:val="28"/>
        </w:rPr>
      </w:pPr>
    </w:p>
    <w:p w14:paraId="102DDFA5" w14:textId="2C8ECBBC" w:rsidR="00F32D3A" w:rsidRDefault="00F32D3A" w:rsidP="00F32D3A">
      <w:pPr>
        <w:widowControl/>
        <w:autoSpaceDE/>
        <w:autoSpaceDN/>
        <w:rPr>
          <w:rFonts w:ascii="Arial" w:hAnsi="Arial" w:cs="Arial"/>
          <w:sz w:val="28"/>
          <w:szCs w:val="28"/>
        </w:rPr>
      </w:pPr>
      <w:r w:rsidRPr="00F32D3A">
        <w:rPr>
          <w:rFonts w:ascii="Arial" w:hAnsi="Arial" w:cs="Arial"/>
          <w:sz w:val="28"/>
          <w:szCs w:val="28"/>
        </w:rPr>
        <w:t>Register</w:t>
      </w:r>
    </w:p>
    <w:p w14:paraId="7D2AAEBB" w14:textId="77777777" w:rsidR="00412F53" w:rsidRPr="00F32D3A" w:rsidRDefault="00412F53" w:rsidP="00F32D3A">
      <w:pPr>
        <w:widowControl/>
        <w:autoSpaceDE/>
        <w:autoSpaceDN/>
        <w:rPr>
          <w:rFonts w:ascii="Arial" w:hAnsi="Arial" w:cs="Arial"/>
          <w:sz w:val="28"/>
          <w:szCs w:val="28"/>
        </w:rPr>
      </w:pPr>
    </w:p>
    <w:p w14:paraId="4AE9821A" w14:textId="77777777" w:rsidR="00F32D3A" w:rsidRDefault="00F32D3A" w:rsidP="00F32D3A">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F32D3A" w14:paraId="631AF59E" w14:textId="77777777" w:rsidTr="00737283">
        <w:tc>
          <w:tcPr>
            <w:tcW w:w="2425" w:type="dxa"/>
          </w:tcPr>
          <w:p w14:paraId="7B30EC05" w14:textId="77777777" w:rsidR="00F32D3A" w:rsidRPr="0053546B" w:rsidRDefault="00F32D3A" w:rsidP="00737283">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1EDB6E16" w14:textId="36D413A2" w:rsidR="00F32D3A" w:rsidRPr="007F0F9D" w:rsidRDefault="009413E6" w:rsidP="00737283">
            <w:pPr>
              <w:widowControl/>
              <w:autoSpaceDE/>
              <w:autoSpaceDN/>
              <w:spacing w:before="240"/>
              <w:rPr>
                <w:rFonts w:ascii="Arial" w:hAnsi="Arial" w:cs="Arial"/>
                <w:sz w:val="24"/>
                <w:szCs w:val="24"/>
              </w:rPr>
            </w:pPr>
            <w:r>
              <w:rPr>
                <w:rFonts w:ascii="Arial" w:hAnsi="Arial" w:cs="Arial"/>
                <w:sz w:val="24"/>
                <w:szCs w:val="24"/>
              </w:rPr>
              <w:t>Register</w:t>
            </w:r>
          </w:p>
        </w:tc>
      </w:tr>
      <w:tr w:rsidR="009413E6" w14:paraId="4DFA6759" w14:textId="77777777" w:rsidTr="00737283">
        <w:tc>
          <w:tcPr>
            <w:tcW w:w="2425" w:type="dxa"/>
          </w:tcPr>
          <w:p w14:paraId="1C4D8E02"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664DB3DF" w14:textId="2689CB54" w:rsidR="009413E6" w:rsidRPr="007F0F9D" w:rsidRDefault="009413E6" w:rsidP="009413E6">
            <w:pPr>
              <w:widowControl/>
              <w:autoSpaceDE/>
              <w:autoSpaceDN/>
              <w:spacing w:before="240"/>
              <w:rPr>
                <w:rFonts w:ascii="Arial" w:hAnsi="Arial" w:cs="Arial"/>
                <w:sz w:val="24"/>
                <w:szCs w:val="24"/>
              </w:rPr>
            </w:pPr>
            <w:r>
              <w:rPr>
                <w:rFonts w:ascii="Arial" w:hAnsi="Arial" w:cs="Arial"/>
                <w:sz w:val="24"/>
                <w:szCs w:val="24"/>
              </w:rPr>
              <w:t>User</w:t>
            </w:r>
          </w:p>
        </w:tc>
      </w:tr>
      <w:tr w:rsidR="009413E6" w14:paraId="5E680146" w14:textId="77777777" w:rsidTr="00737283">
        <w:tc>
          <w:tcPr>
            <w:tcW w:w="2425" w:type="dxa"/>
          </w:tcPr>
          <w:p w14:paraId="1A5BAC68"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49F1DAE9" w14:textId="42D486AB" w:rsidR="009413E6" w:rsidRPr="007F0F9D" w:rsidRDefault="009413E6" w:rsidP="009413E6">
            <w:pPr>
              <w:widowControl/>
              <w:autoSpaceDE/>
              <w:autoSpaceDN/>
              <w:spacing w:before="240"/>
              <w:rPr>
                <w:rFonts w:ascii="Arial" w:hAnsi="Arial" w:cs="Arial"/>
                <w:sz w:val="24"/>
                <w:szCs w:val="24"/>
              </w:rPr>
            </w:pPr>
            <w:r w:rsidRPr="009413E6">
              <w:rPr>
                <w:rFonts w:ascii="Arial" w:hAnsi="Arial" w:cs="Arial"/>
                <w:sz w:val="24"/>
                <w:szCs w:val="24"/>
              </w:rPr>
              <w:t>User requests account</w:t>
            </w:r>
          </w:p>
        </w:tc>
      </w:tr>
      <w:tr w:rsidR="009413E6" w14:paraId="39E70939" w14:textId="77777777" w:rsidTr="00737283">
        <w:tc>
          <w:tcPr>
            <w:tcW w:w="2425" w:type="dxa"/>
          </w:tcPr>
          <w:p w14:paraId="5705B218"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108E307E" w14:textId="070467A7" w:rsidR="009413E6" w:rsidRPr="007F0F9D" w:rsidRDefault="009413E6" w:rsidP="009413E6">
            <w:pPr>
              <w:widowControl/>
              <w:autoSpaceDE/>
              <w:autoSpaceDN/>
              <w:spacing w:before="240"/>
              <w:rPr>
                <w:rFonts w:ascii="Arial" w:hAnsi="Arial" w:cs="Arial"/>
                <w:sz w:val="24"/>
                <w:szCs w:val="24"/>
              </w:rPr>
            </w:pPr>
            <w:r w:rsidRPr="009413E6">
              <w:rPr>
                <w:rFonts w:ascii="Arial" w:hAnsi="Arial" w:cs="Arial"/>
                <w:sz w:val="24"/>
                <w:szCs w:val="24"/>
              </w:rPr>
              <w:t>User provides personal information</w:t>
            </w:r>
          </w:p>
        </w:tc>
      </w:tr>
      <w:tr w:rsidR="009413E6" w14:paraId="7656F0BE" w14:textId="77777777" w:rsidTr="00737283">
        <w:tc>
          <w:tcPr>
            <w:tcW w:w="2425" w:type="dxa"/>
          </w:tcPr>
          <w:p w14:paraId="6F599311"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5A6BD854" w14:textId="4D8106CF" w:rsidR="009413E6" w:rsidRPr="007F0F9D" w:rsidRDefault="009413E6" w:rsidP="009413E6">
            <w:pPr>
              <w:widowControl/>
              <w:autoSpaceDE/>
              <w:autoSpaceDN/>
              <w:spacing w:before="240"/>
              <w:rPr>
                <w:rFonts w:ascii="Arial" w:hAnsi="Arial" w:cs="Arial"/>
                <w:sz w:val="24"/>
                <w:szCs w:val="24"/>
              </w:rPr>
            </w:pPr>
            <w:r w:rsidRPr="009413E6">
              <w:rPr>
                <w:rFonts w:ascii="Arial" w:hAnsi="Arial" w:cs="Arial"/>
                <w:sz w:val="24"/>
                <w:szCs w:val="24"/>
              </w:rPr>
              <w:t>User has not been granted an account</w:t>
            </w:r>
          </w:p>
        </w:tc>
      </w:tr>
      <w:tr w:rsidR="009413E6" w14:paraId="43D0B3D5" w14:textId="77777777" w:rsidTr="00737283">
        <w:tc>
          <w:tcPr>
            <w:tcW w:w="2425" w:type="dxa"/>
            <w:vMerge w:val="restart"/>
          </w:tcPr>
          <w:p w14:paraId="005EAE40"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4B4F7F3A" w14:textId="1669AA34" w:rsidR="009413E6" w:rsidRPr="007F0F9D" w:rsidRDefault="00034EF3" w:rsidP="009413E6">
            <w:pPr>
              <w:widowControl/>
              <w:autoSpaceDE/>
              <w:autoSpaceDN/>
              <w:spacing w:before="240"/>
              <w:rPr>
                <w:rFonts w:ascii="Arial" w:hAnsi="Arial" w:cs="Arial"/>
                <w:sz w:val="24"/>
                <w:szCs w:val="24"/>
              </w:rPr>
            </w:pPr>
            <w:r w:rsidRPr="00034EF3">
              <w:rPr>
                <w:rFonts w:ascii="Arial" w:hAnsi="Arial" w:cs="Arial"/>
                <w:sz w:val="24"/>
                <w:szCs w:val="24"/>
              </w:rPr>
              <w:t>Success: User has an account to purchase products from the Shop</w:t>
            </w:r>
          </w:p>
        </w:tc>
      </w:tr>
      <w:tr w:rsidR="009413E6" w14:paraId="2D85D42E" w14:textId="77777777" w:rsidTr="00737283">
        <w:tc>
          <w:tcPr>
            <w:tcW w:w="2425" w:type="dxa"/>
            <w:vMerge/>
          </w:tcPr>
          <w:p w14:paraId="388FB97D" w14:textId="77777777" w:rsidR="009413E6" w:rsidRPr="0053546B" w:rsidRDefault="009413E6" w:rsidP="009413E6">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7CCBB258" w14:textId="245A3CBE" w:rsidR="009413E6" w:rsidRPr="007F0F9D" w:rsidRDefault="00034EF3" w:rsidP="009413E6">
            <w:pPr>
              <w:widowControl/>
              <w:autoSpaceDE/>
              <w:autoSpaceDN/>
              <w:spacing w:before="240"/>
              <w:rPr>
                <w:rFonts w:ascii="Arial" w:hAnsi="Arial" w:cs="Arial"/>
                <w:sz w:val="24"/>
                <w:szCs w:val="24"/>
              </w:rPr>
            </w:pPr>
            <w:r w:rsidRPr="00034EF3">
              <w:rPr>
                <w:rFonts w:ascii="Arial" w:hAnsi="Arial" w:cs="Arial"/>
                <w:sz w:val="24"/>
                <w:szCs w:val="24"/>
              </w:rPr>
              <w:t>Failure: Account creation failed messag</w:t>
            </w:r>
          </w:p>
        </w:tc>
      </w:tr>
      <w:tr w:rsidR="009413E6" w14:paraId="11EC3A4F" w14:textId="77777777" w:rsidTr="00737283">
        <w:tc>
          <w:tcPr>
            <w:tcW w:w="2425" w:type="dxa"/>
            <w:vMerge w:val="restart"/>
            <w:tcBorders>
              <w:right w:val="single" w:sz="4" w:space="0" w:color="auto"/>
            </w:tcBorders>
          </w:tcPr>
          <w:p w14:paraId="0229A615"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12D51E0B" w14:textId="44D1F285" w:rsidR="009413E6" w:rsidRPr="007F0F9D" w:rsidRDefault="009413E6" w:rsidP="009413E6">
            <w:pPr>
              <w:widowControl/>
              <w:autoSpaceDE/>
              <w:autoSpaceDN/>
              <w:spacing w:before="240"/>
              <w:rPr>
                <w:rFonts w:ascii="Arial" w:hAnsi="Arial" w:cs="Arial"/>
                <w:b/>
                <w:sz w:val="24"/>
                <w:szCs w:val="24"/>
              </w:rPr>
            </w:pPr>
            <w:r w:rsidRPr="007F0F9D">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14EE3822" w14:textId="4551B048" w:rsidR="009413E6" w:rsidRPr="007F0F9D" w:rsidRDefault="009413E6" w:rsidP="009413E6">
            <w:pPr>
              <w:widowControl/>
              <w:tabs>
                <w:tab w:val="left" w:pos="1149"/>
              </w:tabs>
              <w:autoSpaceDE/>
              <w:autoSpaceDN/>
              <w:spacing w:before="240"/>
              <w:rPr>
                <w:rFonts w:ascii="Arial" w:hAnsi="Arial" w:cs="Arial"/>
                <w:b/>
                <w:sz w:val="24"/>
                <w:szCs w:val="24"/>
              </w:rPr>
            </w:pPr>
            <w:r w:rsidRPr="007F0F9D">
              <w:rPr>
                <w:rFonts w:ascii="Arial" w:hAnsi="Arial" w:cs="Arial"/>
                <w:b/>
                <w:sz w:val="24"/>
                <w:szCs w:val="24"/>
              </w:rPr>
              <w:t>System’s responses:</w:t>
            </w:r>
          </w:p>
        </w:tc>
      </w:tr>
      <w:tr w:rsidR="009413E6" w14:paraId="0773FAF2" w14:textId="77777777" w:rsidTr="00737283">
        <w:tc>
          <w:tcPr>
            <w:tcW w:w="2425" w:type="dxa"/>
            <w:vMerge/>
            <w:tcBorders>
              <w:right w:val="single" w:sz="4" w:space="0" w:color="auto"/>
            </w:tcBorders>
          </w:tcPr>
          <w:p w14:paraId="2E85A6E4"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58604986" w14:textId="6832DDB0" w:rsidR="009413E6" w:rsidRPr="007F0F9D" w:rsidRDefault="00FF65D0" w:rsidP="009413E6">
            <w:pPr>
              <w:widowControl/>
              <w:autoSpaceDE/>
              <w:autoSpaceDN/>
              <w:spacing w:before="240"/>
              <w:rPr>
                <w:rFonts w:ascii="Arial" w:hAnsi="Arial" w:cs="Arial"/>
                <w:sz w:val="24"/>
                <w:szCs w:val="24"/>
              </w:rPr>
            </w:pPr>
            <w:r w:rsidRPr="00FF65D0">
              <w:rPr>
                <w:rFonts w:ascii="Arial" w:hAnsi="Arial" w:cs="Arial"/>
                <w:sz w:val="24"/>
                <w:szCs w:val="24"/>
              </w:rPr>
              <w:t>1. User opens the personal information form on the registration page</w:t>
            </w:r>
          </w:p>
        </w:tc>
        <w:tc>
          <w:tcPr>
            <w:tcW w:w="3476" w:type="dxa"/>
            <w:tcBorders>
              <w:top w:val="single" w:sz="4" w:space="0" w:color="auto"/>
              <w:left w:val="single" w:sz="4" w:space="0" w:color="auto"/>
              <w:bottom w:val="nil"/>
              <w:right w:val="single" w:sz="4" w:space="0" w:color="auto"/>
            </w:tcBorders>
          </w:tcPr>
          <w:p w14:paraId="127401C1" w14:textId="7B8547E9" w:rsidR="009413E6" w:rsidRPr="007F0F9D" w:rsidRDefault="009413E6" w:rsidP="009413E6">
            <w:pPr>
              <w:widowControl/>
              <w:autoSpaceDE/>
              <w:autoSpaceDN/>
              <w:spacing w:before="240"/>
              <w:rPr>
                <w:rFonts w:ascii="Arial" w:hAnsi="Arial" w:cs="Arial"/>
                <w:sz w:val="24"/>
                <w:szCs w:val="24"/>
              </w:rPr>
            </w:pPr>
          </w:p>
        </w:tc>
      </w:tr>
      <w:tr w:rsidR="009413E6" w14:paraId="5533C4DB" w14:textId="77777777" w:rsidTr="00737283">
        <w:tc>
          <w:tcPr>
            <w:tcW w:w="2425" w:type="dxa"/>
            <w:vMerge/>
            <w:tcBorders>
              <w:right w:val="single" w:sz="4" w:space="0" w:color="auto"/>
            </w:tcBorders>
          </w:tcPr>
          <w:p w14:paraId="076EC160"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3EFD40D7" w14:textId="05A77650" w:rsidR="009413E6" w:rsidRPr="007F0F9D" w:rsidRDefault="00FF65D0" w:rsidP="009413E6">
            <w:pPr>
              <w:widowControl/>
              <w:autoSpaceDE/>
              <w:autoSpaceDN/>
              <w:spacing w:before="240"/>
              <w:rPr>
                <w:rFonts w:ascii="Arial" w:hAnsi="Arial" w:cs="Arial"/>
                <w:sz w:val="24"/>
                <w:szCs w:val="24"/>
              </w:rPr>
            </w:pPr>
            <w:r w:rsidRPr="00FF65D0">
              <w:rPr>
                <w:rFonts w:ascii="Arial" w:hAnsi="Arial" w:cs="Arial"/>
                <w:sz w:val="24"/>
                <w:szCs w:val="24"/>
              </w:rPr>
              <w:t>2. User fills in personal information on the registration form, then clicks the Submit button</w:t>
            </w:r>
          </w:p>
        </w:tc>
        <w:tc>
          <w:tcPr>
            <w:tcW w:w="3476" w:type="dxa"/>
            <w:tcBorders>
              <w:top w:val="nil"/>
              <w:left w:val="single" w:sz="4" w:space="0" w:color="auto"/>
              <w:bottom w:val="nil"/>
              <w:right w:val="single" w:sz="4" w:space="0" w:color="auto"/>
            </w:tcBorders>
          </w:tcPr>
          <w:p w14:paraId="14AD3E17" w14:textId="2AB4A978" w:rsidR="009413E6" w:rsidRPr="007F0F9D" w:rsidRDefault="00FF65D0" w:rsidP="009413E6">
            <w:pPr>
              <w:widowControl/>
              <w:autoSpaceDE/>
              <w:autoSpaceDN/>
              <w:spacing w:before="240"/>
              <w:rPr>
                <w:rFonts w:ascii="Arial" w:hAnsi="Arial" w:cs="Arial"/>
                <w:sz w:val="24"/>
                <w:szCs w:val="24"/>
              </w:rPr>
            </w:pPr>
            <w:r w:rsidRPr="00FF65D0">
              <w:rPr>
                <w:rFonts w:ascii="Arial" w:hAnsi="Arial" w:cs="Arial"/>
                <w:sz w:val="24"/>
                <w:szCs w:val="24"/>
              </w:rPr>
              <w:t>3. The system saves the user information to the database as 'not activated' and sends a verification email to the user</w:t>
            </w:r>
          </w:p>
        </w:tc>
      </w:tr>
      <w:tr w:rsidR="009413E6" w14:paraId="7C9F47D5" w14:textId="77777777" w:rsidTr="00737283">
        <w:tc>
          <w:tcPr>
            <w:tcW w:w="2425" w:type="dxa"/>
            <w:vMerge/>
            <w:tcBorders>
              <w:right w:val="single" w:sz="4" w:space="0" w:color="auto"/>
            </w:tcBorders>
          </w:tcPr>
          <w:p w14:paraId="3E13F0DB"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1E0BDF99" w14:textId="4F61454B" w:rsidR="009413E6" w:rsidRPr="007F0F9D" w:rsidRDefault="00FF65D0" w:rsidP="009413E6">
            <w:pPr>
              <w:widowControl/>
              <w:autoSpaceDE/>
              <w:autoSpaceDN/>
              <w:spacing w:before="240"/>
              <w:rPr>
                <w:rFonts w:ascii="Arial" w:hAnsi="Arial" w:cs="Arial"/>
                <w:sz w:val="24"/>
                <w:szCs w:val="24"/>
              </w:rPr>
            </w:pPr>
            <w:r w:rsidRPr="00FF65D0">
              <w:rPr>
                <w:rFonts w:ascii="Arial" w:hAnsi="Arial" w:cs="Arial"/>
                <w:sz w:val="24"/>
                <w:szCs w:val="24"/>
              </w:rPr>
              <w:t>4. User presses the verification button on the email to verify that he is not a robot</w:t>
            </w:r>
          </w:p>
        </w:tc>
        <w:tc>
          <w:tcPr>
            <w:tcW w:w="3476" w:type="dxa"/>
            <w:tcBorders>
              <w:top w:val="nil"/>
              <w:left w:val="single" w:sz="4" w:space="0" w:color="auto"/>
              <w:bottom w:val="single" w:sz="4" w:space="0" w:color="auto"/>
              <w:right w:val="single" w:sz="4" w:space="0" w:color="auto"/>
            </w:tcBorders>
          </w:tcPr>
          <w:p w14:paraId="488DA27C" w14:textId="1D241B64" w:rsidR="009413E6" w:rsidRPr="007F0F9D" w:rsidRDefault="00FF65D0" w:rsidP="009413E6">
            <w:pPr>
              <w:widowControl/>
              <w:autoSpaceDE/>
              <w:autoSpaceDN/>
              <w:spacing w:before="240"/>
              <w:rPr>
                <w:rFonts w:ascii="Arial" w:hAnsi="Arial" w:cs="Arial"/>
                <w:sz w:val="24"/>
                <w:szCs w:val="24"/>
              </w:rPr>
            </w:pPr>
            <w:r w:rsidRPr="00FF65D0">
              <w:rPr>
                <w:rFonts w:ascii="Arial" w:hAnsi="Arial" w:cs="Arial"/>
                <w:sz w:val="24"/>
                <w:szCs w:val="24"/>
              </w:rPr>
              <w:t>5. The system changes the account status to 'activated' and redirects the user to the Home page</w:t>
            </w:r>
          </w:p>
        </w:tc>
      </w:tr>
      <w:tr w:rsidR="009413E6" w14:paraId="6DC65DDB" w14:textId="77777777" w:rsidTr="00737283">
        <w:tc>
          <w:tcPr>
            <w:tcW w:w="2425" w:type="dxa"/>
            <w:vMerge w:val="restart"/>
            <w:tcBorders>
              <w:right w:val="single" w:sz="4" w:space="0" w:color="auto"/>
            </w:tcBorders>
          </w:tcPr>
          <w:p w14:paraId="0593BFF3"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Exceptions</w:t>
            </w:r>
          </w:p>
        </w:tc>
        <w:tc>
          <w:tcPr>
            <w:tcW w:w="4559" w:type="dxa"/>
            <w:tcBorders>
              <w:top w:val="single" w:sz="4" w:space="0" w:color="auto"/>
              <w:left w:val="single" w:sz="4" w:space="0" w:color="auto"/>
              <w:bottom w:val="single" w:sz="4" w:space="0" w:color="auto"/>
              <w:right w:val="single" w:sz="4" w:space="0" w:color="auto"/>
            </w:tcBorders>
          </w:tcPr>
          <w:p w14:paraId="103793A3" w14:textId="3606D261" w:rsidR="009413E6" w:rsidRPr="007F0F9D" w:rsidRDefault="009413E6" w:rsidP="009413E6">
            <w:pPr>
              <w:widowControl/>
              <w:autoSpaceDE/>
              <w:autoSpaceDN/>
              <w:spacing w:before="240"/>
              <w:rPr>
                <w:rFonts w:ascii="Arial" w:hAnsi="Arial" w:cs="Arial"/>
                <w:sz w:val="24"/>
                <w:szCs w:val="24"/>
              </w:rPr>
            </w:pPr>
            <w:r w:rsidRPr="007F0F9D">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3F279D32" w14:textId="3EC1A296" w:rsidR="009413E6" w:rsidRPr="007F0F9D" w:rsidRDefault="009413E6" w:rsidP="009413E6">
            <w:pPr>
              <w:widowControl/>
              <w:autoSpaceDE/>
              <w:autoSpaceDN/>
              <w:spacing w:before="240"/>
              <w:rPr>
                <w:rFonts w:ascii="Arial" w:hAnsi="Arial" w:cs="Arial"/>
                <w:sz w:val="24"/>
                <w:szCs w:val="24"/>
              </w:rPr>
            </w:pPr>
            <w:r w:rsidRPr="007F0F9D">
              <w:rPr>
                <w:rFonts w:ascii="Arial" w:hAnsi="Arial" w:cs="Arial"/>
                <w:b/>
                <w:sz w:val="24"/>
                <w:szCs w:val="24"/>
              </w:rPr>
              <w:t>System’s responses:</w:t>
            </w:r>
          </w:p>
        </w:tc>
      </w:tr>
      <w:tr w:rsidR="00FF65D0" w14:paraId="329071E3" w14:textId="77777777" w:rsidTr="00737283">
        <w:trPr>
          <w:trHeight w:val="1349"/>
        </w:trPr>
        <w:tc>
          <w:tcPr>
            <w:tcW w:w="2425" w:type="dxa"/>
            <w:vMerge/>
          </w:tcPr>
          <w:p w14:paraId="6E0B7A77" w14:textId="77777777" w:rsidR="00FF65D0" w:rsidRPr="0053546B" w:rsidRDefault="00FF65D0" w:rsidP="00FF65D0">
            <w:pPr>
              <w:widowControl/>
              <w:autoSpaceDE/>
              <w:autoSpaceDN/>
              <w:spacing w:before="240"/>
              <w:jc w:val="center"/>
              <w:rPr>
                <w:rFonts w:ascii="Arial" w:hAnsi="Arial" w:cs="Arial"/>
                <w:sz w:val="28"/>
                <w:szCs w:val="28"/>
              </w:rPr>
            </w:pPr>
          </w:p>
        </w:tc>
        <w:tc>
          <w:tcPr>
            <w:tcW w:w="4559" w:type="dxa"/>
            <w:tcBorders>
              <w:top w:val="single" w:sz="4" w:space="0" w:color="auto"/>
            </w:tcBorders>
          </w:tcPr>
          <w:p w14:paraId="49661440" w14:textId="01ADF312" w:rsidR="00FF65D0" w:rsidRPr="00F32D3A" w:rsidRDefault="00FF65D0" w:rsidP="00FF65D0">
            <w:pPr>
              <w:pStyle w:val="TableParagraph"/>
              <w:spacing w:before="240"/>
              <w:rPr>
                <w:rFonts w:ascii="Arial" w:hAnsi="Arial" w:cs="Arial"/>
                <w:bCs/>
                <w:sz w:val="24"/>
                <w:szCs w:val="24"/>
              </w:rPr>
            </w:pPr>
            <w:r w:rsidRPr="00F32D3A">
              <w:rPr>
                <w:rFonts w:ascii="Arial" w:hAnsi="Arial" w:cs="Arial"/>
                <w:bCs/>
                <w:sz w:val="24"/>
                <w:szCs w:val="24"/>
              </w:rPr>
              <w:t>1. User entered invalid username or password</w:t>
            </w:r>
          </w:p>
        </w:tc>
        <w:tc>
          <w:tcPr>
            <w:tcW w:w="3476" w:type="dxa"/>
            <w:tcBorders>
              <w:top w:val="single" w:sz="4" w:space="0" w:color="auto"/>
            </w:tcBorders>
          </w:tcPr>
          <w:p w14:paraId="6C23C02D" w14:textId="09529F62" w:rsidR="00FF65D0" w:rsidRPr="00F32D3A" w:rsidRDefault="00FF65D0" w:rsidP="00FF65D0">
            <w:pPr>
              <w:pStyle w:val="TableParagraph"/>
              <w:spacing w:before="240"/>
              <w:rPr>
                <w:rFonts w:ascii="Arial" w:hAnsi="Arial" w:cs="Arial"/>
                <w:bCs/>
                <w:sz w:val="24"/>
                <w:szCs w:val="24"/>
              </w:rPr>
            </w:pPr>
            <w:r w:rsidRPr="00F32D3A">
              <w:rPr>
                <w:rFonts w:ascii="Arial" w:hAnsi="Arial" w:cs="Arial"/>
                <w:bCs/>
                <w:sz w:val="24"/>
                <w:szCs w:val="24"/>
              </w:rPr>
              <w:t>2. The system displays the message: "Invalid username and password"</w:t>
            </w:r>
          </w:p>
        </w:tc>
      </w:tr>
    </w:tbl>
    <w:p w14:paraId="6A6DEEE6" w14:textId="77777777" w:rsidR="00F32D3A" w:rsidRDefault="00F32D3A" w:rsidP="00F32D3A">
      <w:pPr>
        <w:widowControl/>
        <w:autoSpaceDE/>
        <w:autoSpaceDN/>
        <w:rPr>
          <w:rFonts w:ascii="Arial" w:hAnsi="Arial" w:cs="Arial"/>
          <w:sz w:val="28"/>
          <w:szCs w:val="28"/>
        </w:rPr>
      </w:pPr>
      <w:r>
        <w:rPr>
          <w:rFonts w:ascii="Arial" w:hAnsi="Arial" w:cs="Arial"/>
          <w:sz w:val="28"/>
          <w:szCs w:val="28"/>
        </w:rPr>
        <w:br w:type="page"/>
      </w:r>
    </w:p>
    <w:p w14:paraId="0A896F29" w14:textId="77777777" w:rsidR="00F32D3A" w:rsidRDefault="00F32D3A" w:rsidP="00F32D3A">
      <w:pPr>
        <w:widowControl/>
        <w:autoSpaceDE/>
        <w:autoSpaceDN/>
        <w:rPr>
          <w:rFonts w:ascii="Arial" w:hAnsi="Arial" w:cs="Arial"/>
          <w:sz w:val="28"/>
          <w:szCs w:val="28"/>
        </w:rPr>
      </w:pPr>
    </w:p>
    <w:p w14:paraId="4982DCD5" w14:textId="697E280E" w:rsidR="00F32D3A" w:rsidRDefault="00F32D3A" w:rsidP="00F32D3A">
      <w:pPr>
        <w:widowControl/>
        <w:autoSpaceDE/>
        <w:autoSpaceDN/>
        <w:rPr>
          <w:rFonts w:ascii="Arial" w:hAnsi="Arial" w:cs="Arial"/>
          <w:sz w:val="28"/>
          <w:szCs w:val="28"/>
        </w:rPr>
      </w:pPr>
      <w:r w:rsidRPr="00F32D3A">
        <w:rPr>
          <w:rFonts w:ascii="Arial" w:hAnsi="Arial" w:cs="Arial"/>
          <w:sz w:val="28"/>
          <w:szCs w:val="28"/>
        </w:rPr>
        <w:t>See product details</w:t>
      </w:r>
    </w:p>
    <w:p w14:paraId="27D37F1F" w14:textId="77777777" w:rsidR="00412F53" w:rsidRDefault="00412F53" w:rsidP="00F32D3A">
      <w:pPr>
        <w:widowControl/>
        <w:autoSpaceDE/>
        <w:autoSpaceDN/>
        <w:rPr>
          <w:rFonts w:ascii="Arial" w:hAnsi="Arial" w:cs="Arial"/>
          <w:sz w:val="28"/>
          <w:szCs w:val="28"/>
        </w:rPr>
      </w:pPr>
    </w:p>
    <w:p w14:paraId="3875AC0E" w14:textId="77777777" w:rsidR="00F32D3A" w:rsidRDefault="00F32D3A" w:rsidP="00F32D3A">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F32D3A" w14:paraId="71DF249B" w14:textId="77777777" w:rsidTr="00737283">
        <w:tc>
          <w:tcPr>
            <w:tcW w:w="2425" w:type="dxa"/>
          </w:tcPr>
          <w:p w14:paraId="3C5EB0B2" w14:textId="77777777" w:rsidR="00F32D3A" w:rsidRPr="0053546B" w:rsidRDefault="00F32D3A" w:rsidP="00737283">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17AD63EC" w14:textId="4C2DC439" w:rsidR="00F32D3A" w:rsidRPr="007F0F9D" w:rsidRDefault="00FF65D0" w:rsidP="00737283">
            <w:pPr>
              <w:widowControl/>
              <w:autoSpaceDE/>
              <w:autoSpaceDN/>
              <w:spacing w:before="240"/>
              <w:rPr>
                <w:rFonts w:ascii="Arial" w:hAnsi="Arial" w:cs="Arial"/>
                <w:sz w:val="24"/>
                <w:szCs w:val="24"/>
              </w:rPr>
            </w:pPr>
            <w:r>
              <w:rPr>
                <w:rFonts w:ascii="Arial" w:hAnsi="Arial" w:cs="Arial"/>
                <w:sz w:val="24"/>
                <w:szCs w:val="24"/>
              </w:rPr>
              <w:t xml:space="preserve">See </w:t>
            </w:r>
            <w:r w:rsidRPr="00FF65D0">
              <w:rPr>
                <w:rFonts w:ascii="Arial" w:hAnsi="Arial" w:cs="Arial"/>
                <w:sz w:val="24"/>
                <w:szCs w:val="24"/>
              </w:rPr>
              <w:t>product details</w:t>
            </w:r>
          </w:p>
        </w:tc>
      </w:tr>
      <w:tr w:rsidR="009413E6" w14:paraId="7C72315F" w14:textId="77777777" w:rsidTr="00737283">
        <w:tc>
          <w:tcPr>
            <w:tcW w:w="2425" w:type="dxa"/>
          </w:tcPr>
          <w:p w14:paraId="188C4047"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578AA1E8" w14:textId="64002A4D" w:rsidR="009413E6" w:rsidRPr="007F0F9D" w:rsidRDefault="009413E6" w:rsidP="009413E6">
            <w:pPr>
              <w:widowControl/>
              <w:autoSpaceDE/>
              <w:autoSpaceDN/>
              <w:spacing w:before="240"/>
              <w:rPr>
                <w:rFonts w:ascii="Arial" w:hAnsi="Arial" w:cs="Arial"/>
                <w:sz w:val="24"/>
                <w:szCs w:val="24"/>
              </w:rPr>
            </w:pPr>
            <w:r>
              <w:rPr>
                <w:rFonts w:ascii="Arial" w:hAnsi="Arial" w:cs="Arial"/>
                <w:sz w:val="24"/>
                <w:szCs w:val="24"/>
              </w:rPr>
              <w:t>User</w:t>
            </w:r>
          </w:p>
        </w:tc>
      </w:tr>
      <w:tr w:rsidR="009413E6" w14:paraId="0BB0E74D" w14:textId="77777777" w:rsidTr="00737283">
        <w:tc>
          <w:tcPr>
            <w:tcW w:w="2425" w:type="dxa"/>
          </w:tcPr>
          <w:p w14:paraId="43DCFF86"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104394D2" w14:textId="096671DC" w:rsidR="009413E6" w:rsidRPr="007F0F9D" w:rsidRDefault="00FF65D0" w:rsidP="009413E6">
            <w:pPr>
              <w:widowControl/>
              <w:autoSpaceDE/>
              <w:autoSpaceDN/>
              <w:spacing w:before="240"/>
              <w:rPr>
                <w:rFonts w:ascii="Arial" w:hAnsi="Arial" w:cs="Arial"/>
                <w:sz w:val="24"/>
                <w:szCs w:val="24"/>
              </w:rPr>
            </w:pPr>
            <w:r>
              <w:rPr>
                <w:rFonts w:ascii="Arial" w:hAnsi="Arial" w:cs="Arial"/>
                <w:sz w:val="24"/>
                <w:szCs w:val="24"/>
              </w:rPr>
              <w:t>U</w:t>
            </w:r>
            <w:r w:rsidRPr="00FF65D0">
              <w:rPr>
                <w:rFonts w:ascii="Arial" w:hAnsi="Arial" w:cs="Arial"/>
                <w:sz w:val="24"/>
                <w:szCs w:val="24"/>
              </w:rPr>
              <w:t>sers want to see product details</w:t>
            </w:r>
          </w:p>
        </w:tc>
      </w:tr>
      <w:tr w:rsidR="009413E6" w14:paraId="25CFA385" w14:textId="77777777" w:rsidTr="00737283">
        <w:tc>
          <w:tcPr>
            <w:tcW w:w="2425" w:type="dxa"/>
          </w:tcPr>
          <w:p w14:paraId="1CA6327E"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2EEBC41F" w14:textId="58CD765E" w:rsidR="009413E6" w:rsidRPr="007F0F9D" w:rsidRDefault="00FF65D0" w:rsidP="009413E6">
            <w:pPr>
              <w:widowControl/>
              <w:autoSpaceDE/>
              <w:autoSpaceDN/>
              <w:spacing w:before="240"/>
              <w:rPr>
                <w:rFonts w:ascii="Arial" w:hAnsi="Arial" w:cs="Arial"/>
                <w:sz w:val="24"/>
                <w:szCs w:val="24"/>
              </w:rPr>
            </w:pPr>
            <w:r>
              <w:rPr>
                <w:rFonts w:ascii="Arial" w:hAnsi="Arial" w:cs="Arial"/>
                <w:sz w:val="24"/>
                <w:szCs w:val="24"/>
              </w:rPr>
              <w:t>U</w:t>
            </w:r>
            <w:r w:rsidRPr="00FF65D0">
              <w:rPr>
                <w:rFonts w:ascii="Arial" w:hAnsi="Arial" w:cs="Arial"/>
                <w:sz w:val="24"/>
                <w:szCs w:val="24"/>
              </w:rPr>
              <w:t>ser selects product wants to see detailed information</w:t>
            </w:r>
          </w:p>
        </w:tc>
      </w:tr>
      <w:tr w:rsidR="009413E6" w14:paraId="7F94E0EE" w14:textId="77777777" w:rsidTr="00737283">
        <w:tc>
          <w:tcPr>
            <w:tcW w:w="2425" w:type="dxa"/>
          </w:tcPr>
          <w:p w14:paraId="29C0D905"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66525507" w14:textId="7E322C48" w:rsidR="009413E6" w:rsidRPr="007F0F9D" w:rsidRDefault="00FF65D0" w:rsidP="009413E6">
            <w:pPr>
              <w:widowControl/>
              <w:autoSpaceDE/>
              <w:autoSpaceDN/>
              <w:spacing w:before="240"/>
              <w:rPr>
                <w:rFonts w:ascii="Arial" w:hAnsi="Arial" w:cs="Arial"/>
                <w:sz w:val="24"/>
                <w:szCs w:val="24"/>
              </w:rPr>
            </w:pPr>
            <w:r w:rsidRPr="00FF65D0">
              <w:rPr>
                <w:rFonts w:ascii="Arial" w:hAnsi="Arial" w:cs="Arial"/>
                <w:sz w:val="24"/>
                <w:szCs w:val="24"/>
              </w:rPr>
              <w:t>Users can access the web</w:t>
            </w:r>
          </w:p>
        </w:tc>
      </w:tr>
      <w:tr w:rsidR="009413E6" w14:paraId="62496587" w14:textId="77777777" w:rsidTr="00737283">
        <w:tc>
          <w:tcPr>
            <w:tcW w:w="2425" w:type="dxa"/>
            <w:vMerge w:val="restart"/>
          </w:tcPr>
          <w:p w14:paraId="0D86002D"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68C17F9C" w14:textId="0D7D68C7" w:rsidR="009413E6" w:rsidRPr="007F0F9D" w:rsidRDefault="005268FB" w:rsidP="009413E6">
            <w:pPr>
              <w:widowControl/>
              <w:autoSpaceDE/>
              <w:autoSpaceDN/>
              <w:spacing w:before="240"/>
              <w:rPr>
                <w:rFonts w:ascii="Arial" w:hAnsi="Arial" w:cs="Arial"/>
                <w:sz w:val="24"/>
                <w:szCs w:val="24"/>
              </w:rPr>
            </w:pPr>
            <w:r w:rsidRPr="005268FB">
              <w:rPr>
                <w:rFonts w:ascii="Arial" w:hAnsi="Arial" w:cs="Arial"/>
                <w:sz w:val="24"/>
                <w:szCs w:val="24"/>
              </w:rPr>
              <w:t>Success: User can view product details</w:t>
            </w:r>
          </w:p>
        </w:tc>
      </w:tr>
      <w:tr w:rsidR="009413E6" w14:paraId="2A88ECDB" w14:textId="77777777" w:rsidTr="00737283">
        <w:tc>
          <w:tcPr>
            <w:tcW w:w="2425" w:type="dxa"/>
            <w:vMerge/>
          </w:tcPr>
          <w:p w14:paraId="34C8CE6D" w14:textId="77777777" w:rsidR="009413E6" w:rsidRPr="0053546B" w:rsidRDefault="009413E6" w:rsidP="009413E6">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16A3F208" w14:textId="7EBF8553" w:rsidR="009413E6" w:rsidRPr="007F0F9D" w:rsidRDefault="005268FB" w:rsidP="009413E6">
            <w:pPr>
              <w:widowControl/>
              <w:autoSpaceDE/>
              <w:autoSpaceDN/>
              <w:spacing w:before="240"/>
              <w:rPr>
                <w:rFonts w:ascii="Arial" w:hAnsi="Arial" w:cs="Arial"/>
                <w:sz w:val="24"/>
                <w:szCs w:val="24"/>
              </w:rPr>
            </w:pPr>
            <w:r w:rsidRPr="005268FB">
              <w:rPr>
                <w:rFonts w:ascii="Arial" w:hAnsi="Arial" w:cs="Arial"/>
                <w:sz w:val="24"/>
                <w:szCs w:val="24"/>
              </w:rPr>
              <w:t>Failure: Report error and return to Home page</w:t>
            </w:r>
          </w:p>
        </w:tc>
      </w:tr>
      <w:tr w:rsidR="009413E6" w14:paraId="29DD8CED" w14:textId="77777777" w:rsidTr="00737283">
        <w:tc>
          <w:tcPr>
            <w:tcW w:w="2425" w:type="dxa"/>
            <w:vMerge w:val="restart"/>
            <w:tcBorders>
              <w:right w:val="single" w:sz="4" w:space="0" w:color="auto"/>
            </w:tcBorders>
          </w:tcPr>
          <w:p w14:paraId="61F36021"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50BBB245" w14:textId="77777777" w:rsidR="009413E6" w:rsidRPr="007F0F9D" w:rsidRDefault="009413E6" w:rsidP="009413E6">
            <w:pPr>
              <w:widowControl/>
              <w:autoSpaceDE/>
              <w:autoSpaceDN/>
              <w:spacing w:before="240"/>
              <w:rPr>
                <w:rFonts w:ascii="Arial" w:hAnsi="Arial" w:cs="Arial"/>
                <w:b/>
                <w:sz w:val="24"/>
                <w:szCs w:val="24"/>
              </w:rPr>
            </w:pPr>
            <w:r w:rsidRPr="007F0F9D">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4BB2EA91" w14:textId="77777777" w:rsidR="009413E6" w:rsidRPr="007F0F9D" w:rsidRDefault="009413E6" w:rsidP="009413E6">
            <w:pPr>
              <w:widowControl/>
              <w:tabs>
                <w:tab w:val="left" w:pos="1149"/>
              </w:tabs>
              <w:autoSpaceDE/>
              <w:autoSpaceDN/>
              <w:spacing w:before="240"/>
              <w:rPr>
                <w:rFonts w:ascii="Arial" w:hAnsi="Arial" w:cs="Arial"/>
                <w:b/>
                <w:sz w:val="24"/>
                <w:szCs w:val="24"/>
              </w:rPr>
            </w:pPr>
            <w:r w:rsidRPr="007F0F9D">
              <w:rPr>
                <w:rFonts w:ascii="Arial" w:hAnsi="Arial" w:cs="Arial"/>
                <w:b/>
                <w:sz w:val="24"/>
                <w:szCs w:val="24"/>
              </w:rPr>
              <w:t>System’s responses:</w:t>
            </w:r>
          </w:p>
        </w:tc>
      </w:tr>
      <w:tr w:rsidR="009413E6" w14:paraId="17DF9D3C" w14:textId="77777777" w:rsidTr="00737283">
        <w:tc>
          <w:tcPr>
            <w:tcW w:w="2425" w:type="dxa"/>
            <w:vMerge/>
            <w:tcBorders>
              <w:right w:val="single" w:sz="4" w:space="0" w:color="auto"/>
            </w:tcBorders>
          </w:tcPr>
          <w:p w14:paraId="3374282E"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0A363C83" w14:textId="5427368E" w:rsidR="009413E6" w:rsidRPr="007F0F9D" w:rsidRDefault="005268FB" w:rsidP="009413E6">
            <w:pPr>
              <w:widowControl/>
              <w:autoSpaceDE/>
              <w:autoSpaceDN/>
              <w:spacing w:before="240"/>
              <w:rPr>
                <w:rFonts w:ascii="Arial" w:hAnsi="Arial" w:cs="Arial"/>
                <w:sz w:val="24"/>
                <w:szCs w:val="24"/>
              </w:rPr>
            </w:pPr>
            <w:r w:rsidRPr="005268FB">
              <w:rPr>
                <w:rFonts w:ascii="Arial" w:hAnsi="Arial" w:cs="Arial"/>
                <w:sz w:val="24"/>
                <w:szCs w:val="24"/>
              </w:rPr>
              <w:t>1. User selects the product they want to view detailed information</w:t>
            </w:r>
          </w:p>
        </w:tc>
        <w:tc>
          <w:tcPr>
            <w:tcW w:w="3476" w:type="dxa"/>
            <w:tcBorders>
              <w:top w:val="single" w:sz="4" w:space="0" w:color="auto"/>
              <w:left w:val="single" w:sz="4" w:space="0" w:color="auto"/>
              <w:bottom w:val="nil"/>
              <w:right w:val="single" w:sz="4" w:space="0" w:color="auto"/>
            </w:tcBorders>
          </w:tcPr>
          <w:p w14:paraId="5DBC3239" w14:textId="08F706DE" w:rsidR="009413E6" w:rsidRPr="007F0F9D" w:rsidRDefault="005268FB" w:rsidP="009413E6">
            <w:pPr>
              <w:widowControl/>
              <w:autoSpaceDE/>
              <w:autoSpaceDN/>
              <w:spacing w:before="240"/>
              <w:rPr>
                <w:rFonts w:ascii="Arial" w:hAnsi="Arial" w:cs="Arial"/>
                <w:sz w:val="24"/>
                <w:szCs w:val="24"/>
              </w:rPr>
            </w:pPr>
            <w:r w:rsidRPr="005268FB">
              <w:rPr>
                <w:rFonts w:ascii="Arial" w:hAnsi="Arial" w:cs="Arial"/>
                <w:sz w:val="24"/>
                <w:szCs w:val="24"/>
              </w:rPr>
              <w:t>2. System redirects to the product detail page that User selected</w:t>
            </w:r>
          </w:p>
        </w:tc>
      </w:tr>
      <w:tr w:rsidR="009413E6" w14:paraId="5AD9C730" w14:textId="77777777" w:rsidTr="00737283">
        <w:tc>
          <w:tcPr>
            <w:tcW w:w="2425" w:type="dxa"/>
            <w:vMerge/>
            <w:tcBorders>
              <w:right w:val="single" w:sz="4" w:space="0" w:color="auto"/>
            </w:tcBorders>
          </w:tcPr>
          <w:p w14:paraId="789FC92E"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24F5E75E" w14:textId="7086346C" w:rsidR="009413E6" w:rsidRPr="007F0F9D" w:rsidRDefault="005268FB" w:rsidP="009413E6">
            <w:pPr>
              <w:widowControl/>
              <w:autoSpaceDE/>
              <w:autoSpaceDN/>
              <w:spacing w:before="240"/>
              <w:rPr>
                <w:rFonts w:ascii="Arial" w:hAnsi="Arial" w:cs="Arial"/>
                <w:sz w:val="24"/>
                <w:szCs w:val="24"/>
              </w:rPr>
            </w:pPr>
            <w:r w:rsidRPr="005268FB">
              <w:rPr>
                <w:rFonts w:ascii="Arial" w:hAnsi="Arial" w:cs="Arial"/>
                <w:sz w:val="24"/>
                <w:szCs w:val="24"/>
              </w:rPr>
              <w:t>3. User views and can add product to cart if they want to buy</w:t>
            </w:r>
          </w:p>
        </w:tc>
        <w:tc>
          <w:tcPr>
            <w:tcW w:w="3476" w:type="dxa"/>
            <w:tcBorders>
              <w:top w:val="nil"/>
              <w:left w:val="single" w:sz="4" w:space="0" w:color="auto"/>
              <w:bottom w:val="nil"/>
              <w:right w:val="single" w:sz="4" w:space="0" w:color="auto"/>
            </w:tcBorders>
          </w:tcPr>
          <w:p w14:paraId="08B9CC28" w14:textId="2E43F4BB" w:rsidR="009413E6" w:rsidRPr="007F0F9D" w:rsidRDefault="005268FB" w:rsidP="009413E6">
            <w:pPr>
              <w:widowControl/>
              <w:autoSpaceDE/>
              <w:autoSpaceDN/>
              <w:spacing w:before="240"/>
              <w:rPr>
                <w:rFonts w:ascii="Arial" w:hAnsi="Arial" w:cs="Arial"/>
                <w:sz w:val="24"/>
                <w:szCs w:val="24"/>
              </w:rPr>
            </w:pPr>
            <w:r w:rsidRPr="005268FB">
              <w:rPr>
                <w:rFonts w:ascii="Arial" w:hAnsi="Arial" w:cs="Arial"/>
                <w:sz w:val="24"/>
                <w:szCs w:val="24"/>
              </w:rPr>
              <w:t>4. System adds product to cart if User adds to cart</w:t>
            </w:r>
          </w:p>
        </w:tc>
      </w:tr>
      <w:tr w:rsidR="009413E6" w14:paraId="04217D80" w14:textId="77777777" w:rsidTr="00737283">
        <w:tc>
          <w:tcPr>
            <w:tcW w:w="2425" w:type="dxa"/>
            <w:vMerge/>
            <w:tcBorders>
              <w:right w:val="single" w:sz="4" w:space="0" w:color="auto"/>
            </w:tcBorders>
          </w:tcPr>
          <w:p w14:paraId="6FBB602A"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02652266" w14:textId="77777777" w:rsidR="009413E6" w:rsidRPr="007F0F9D" w:rsidRDefault="009413E6" w:rsidP="009413E6">
            <w:pPr>
              <w:widowControl/>
              <w:autoSpaceDE/>
              <w:autoSpaceDN/>
              <w:spacing w:before="240"/>
              <w:rPr>
                <w:rFonts w:ascii="Arial" w:hAnsi="Arial" w:cs="Arial"/>
                <w:sz w:val="24"/>
                <w:szCs w:val="24"/>
              </w:rPr>
            </w:pPr>
          </w:p>
        </w:tc>
        <w:tc>
          <w:tcPr>
            <w:tcW w:w="3476" w:type="dxa"/>
            <w:tcBorders>
              <w:top w:val="nil"/>
              <w:left w:val="single" w:sz="4" w:space="0" w:color="auto"/>
              <w:bottom w:val="single" w:sz="4" w:space="0" w:color="auto"/>
              <w:right w:val="single" w:sz="4" w:space="0" w:color="auto"/>
            </w:tcBorders>
          </w:tcPr>
          <w:p w14:paraId="7CE54F55" w14:textId="77777777" w:rsidR="009413E6" w:rsidRPr="007F0F9D" w:rsidRDefault="009413E6" w:rsidP="009413E6">
            <w:pPr>
              <w:widowControl/>
              <w:autoSpaceDE/>
              <w:autoSpaceDN/>
              <w:spacing w:before="240"/>
              <w:rPr>
                <w:rFonts w:ascii="Arial" w:hAnsi="Arial" w:cs="Arial"/>
                <w:sz w:val="24"/>
                <w:szCs w:val="24"/>
              </w:rPr>
            </w:pPr>
          </w:p>
        </w:tc>
      </w:tr>
    </w:tbl>
    <w:p w14:paraId="45803CBE" w14:textId="77777777" w:rsidR="00F32D3A" w:rsidRDefault="00F32D3A" w:rsidP="00F32D3A">
      <w:pPr>
        <w:widowControl/>
        <w:autoSpaceDE/>
        <w:autoSpaceDN/>
        <w:rPr>
          <w:rFonts w:ascii="Arial" w:hAnsi="Arial" w:cs="Arial"/>
          <w:sz w:val="28"/>
          <w:szCs w:val="28"/>
        </w:rPr>
      </w:pPr>
      <w:r>
        <w:rPr>
          <w:rFonts w:ascii="Arial" w:hAnsi="Arial" w:cs="Arial"/>
          <w:sz w:val="28"/>
          <w:szCs w:val="28"/>
        </w:rPr>
        <w:br w:type="page"/>
      </w:r>
    </w:p>
    <w:p w14:paraId="71772A17" w14:textId="77777777" w:rsidR="00F32D3A" w:rsidRDefault="00F32D3A" w:rsidP="00F32D3A">
      <w:pPr>
        <w:widowControl/>
        <w:autoSpaceDE/>
        <w:autoSpaceDN/>
        <w:rPr>
          <w:rFonts w:ascii="Arial" w:hAnsi="Arial" w:cs="Arial"/>
          <w:sz w:val="28"/>
          <w:szCs w:val="28"/>
        </w:rPr>
      </w:pPr>
    </w:p>
    <w:p w14:paraId="4582FBC0" w14:textId="3612D263" w:rsidR="00F32D3A" w:rsidRDefault="00412F53" w:rsidP="00F32D3A">
      <w:pPr>
        <w:widowControl/>
        <w:autoSpaceDE/>
        <w:autoSpaceDN/>
        <w:rPr>
          <w:rFonts w:ascii="Arial" w:hAnsi="Arial" w:cs="Arial"/>
          <w:sz w:val="28"/>
          <w:szCs w:val="28"/>
        </w:rPr>
      </w:pPr>
      <w:r w:rsidRPr="00412F53">
        <w:rPr>
          <w:rFonts w:ascii="Arial" w:hAnsi="Arial" w:cs="Arial"/>
          <w:sz w:val="28"/>
          <w:szCs w:val="28"/>
        </w:rPr>
        <w:t>View cart</w:t>
      </w:r>
    </w:p>
    <w:p w14:paraId="0B1DEE0B" w14:textId="1641D9D1" w:rsidR="00412F53" w:rsidRDefault="00412F53" w:rsidP="00F32D3A">
      <w:pPr>
        <w:widowControl/>
        <w:autoSpaceDE/>
        <w:autoSpaceDN/>
        <w:rPr>
          <w:rFonts w:ascii="Arial" w:hAnsi="Arial" w:cs="Arial"/>
          <w:sz w:val="28"/>
          <w:szCs w:val="28"/>
        </w:rPr>
      </w:pPr>
    </w:p>
    <w:p w14:paraId="774DD4C7" w14:textId="77777777" w:rsidR="00412F53" w:rsidRDefault="00412F53" w:rsidP="00F32D3A">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F32D3A" w14:paraId="24D31604" w14:textId="77777777" w:rsidTr="00737283">
        <w:tc>
          <w:tcPr>
            <w:tcW w:w="2425" w:type="dxa"/>
          </w:tcPr>
          <w:p w14:paraId="4D00D45C" w14:textId="77777777" w:rsidR="00F32D3A" w:rsidRPr="0053546B" w:rsidRDefault="00F32D3A" w:rsidP="00737283">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33DF9E92" w14:textId="5165A7D5" w:rsidR="00F32D3A" w:rsidRPr="007F0F9D" w:rsidRDefault="005268FB" w:rsidP="00737283">
            <w:pPr>
              <w:widowControl/>
              <w:autoSpaceDE/>
              <w:autoSpaceDN/>
              <w:spacing w:before="240"/>
              <w:rPr>
                <w:rFonts w:ascii="Arial" w:hAnsi="Arial" w:cs="Arial"/>
                <w:sz w:val="24"/>
                <w:szCs w:val="24"/>
              </w:rPr>
            </w:pPr>
            <w:r>
              <w:rPr>
                <w:rFonts w:ascii="Arial" w:hAnsi="Arial" w:cs="Arial"/>
                <w:sz w:val="24"/>
                <w:szCs w:val="24"/>
              </w:rPr>
              <w:t>View cart</w:t>
            </w:r>
          </w:p>
        </w:tc>
      </w:tr>
      <w:tr w:rsidR="009413E6" w14:paraId="47363A98" w14:textId="77777777" w:rsidTr="00737283">
        <w:tc>
          <w:tcPr>
            <w:tcW w:w="2425" w:type="dxa"/>
          </w:tcPr>
          <w:p w14:paraId="51005C29"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15DC8064" w14:textId="5D8218B2" w:rsidR="009413E6" w:rsidRPr="007F0F9D" w:rsidRDefault="009413E6" w:rsidP="009413E6">
            <w:pPr>
              <w:widowControl/>
              <w:autoSpaceDE/>
              <w:autoSpaceDN/>
              <w:spacing w:before="240"/>
              <w:rPr>
                <w:rFonts w:ascii="Arial" w:hAnsi="Arial" w:cs="Arial"/>
                <w:sz w:val="24"/>
                <w:szCs w:val="24"/>
              </w:rPr>
            </w:pPr>
            <w:r>
              <w:rPr>
                <w:rFonts w:ascii="Arial" w:hAnsi="Arial" w:cs="Arial"/>
                <w:sz w:val="24"/>
                <w:szCs w:val="24"/>
              </w:rPr>
              <w:t>User</w:t>
            </w:r>
          </w:p>
        </w:tc>
      </w:tr>
      <w:tr w:rsidR="009413E6" w14:paraId="794C37D2" w14:textId="77777777" w:rsidTr="00737283">
        <w:tc>
          <w:tcPr>
            <w:tcW w:w="2425" w:type="dxa"/>
          </w:tcPr>
          <w:p w14:paraId="0672B0E4"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78F8BBDE" w14:textId="3D65746A" w:rsidR="009413E6" w:rsidRPr="007F0F9D" w:rsidRDefault="00BC1DD1" w:rsidP="009413E6">
            <w:pPr>
              <w:widowControl/>
              <w:autoSpaceDE/>
              <w:autoSpaceDN/>
              <w:spacing w:before="240"/>
              <w:rPr>
                <w:rFonts w:ascii="Arial" w:hAnsi="Arial" w:cs="Arial"/>
                <w:sz w:val="24"/>
                <w:szCs w:val="24"/>
              </w:rPr>
            </w:pPr>
            <w:r>
              <w:rPr>
                <w:rFonts w:ascii="Arial" w:hAnsi="Arial" w:cs="Arial"/>
                <w:sz w:val="24"/>
                <w:szCs w:val="24"/>
              </w:rPr>
              <w:t>U</w:t>
            </w:r>
            <w:r w:rsidRPr="00FF65D0">
              <w:rPr>
                <w:rFonts w:ascii="Arial" w:hAnsi="Arial" w:cs="Arial"/>
                <w:sz w:val="24"/>
                <w:szCs w:val="24"/>
              </w:rPr>
              <w:t xml:space="preserve">sers want to see </w:t>
            </w:r>
            <w:r>
              <w:rPr>
                <w:rFonts w:ascii="Arial" w:hAnsi="Arial" w:cs="Arial"/>
                <w:sz w:val="24"/>
                <w:szCs w:val="24"/>
              </w:rPr>
              <w:t>cart</w:t>
            </w:r>
            <w:r w:rsidRPr="00FF65D0">
              <w:rPr>
                <w:rFonts w:ascii="Arial" w:hAnsi="Arial" w:cs="Arial"/>
                <w:sz w:val="24"/>
                <w:szCs w:val="24"/>
              </w:rPr>
              <w:t xml:space="preserve"> details</w:t>
            </w:r>
          </w:p>
        </w:tc>
      </w:tr>
      <w:tr w:rsidR="009413E6" w14:paraId="60AA098C" w14:textId="77777777" w:rsidTr="00737283">
        <w:tc>
          <w:tcPr>
            <w:tcW w:w="2425" w:type="dxa"/>
          </w:tcPr>
          <w:p w14:paraId="7C065D02"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1B2B2152" w14:textId="3C833A18" w:rsidR="009413E6" w:rsidRPr="007F0F9D" w:rsidRDefault="00BC1DD1" w:rsidP="009413E6">
            <w:pPr>
              <w:widowControl/>
              <w:autoSpaceDE/>
              <w:autoSpaceDN/>
              <w:spacing w:before="240"/>
              <w:rPr>
                <w:rFonts w:ascii="Arial" w:hAnsi="Arial" w:cs="Arial"/>
                <w:sz w:val="24"/>
                <w:szCs w:val="24"/>
              </w:rPr>
            </w:pPr>
            <w:r w:rsidRPr="00BC1DD1">
              <w:rPr>
                <w:rFonts w:ascii="Arial" w:hAnsi="Arial" w:cs="Arial"/>
                <w:sz w:val="24"/>
                <w:szCs w:val="24"/>
              </w:rPr>
              <w:t>User views his cart</w:t>
            </w:r>
          </w:p>
        </w:tc>
      </w:tr>
      <w:tr w:rsidR="009413E6" w14:paraId="1BE0285F" w14:textId="77777777" w:rsidTr="00737283">
        <w:tc>
          <w:tcPr>
            <w:tcW w:w="2425" w:type="dxa"/>
          </w:tcPr>
          <w:p w14:paraId="763D39FD"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25E6A1F6" w14:textId="14011160" w:rsidR="009413E6" w:rsidRPr="007F0F9D" w:rsidRDefault="00FF65D0" w:rsidP="009413E6">
            <w:pPr>
              <w:widowControl/>
              <w:autoSpaceDE/>
              <w:autoSpaceDN/>
              <w:spacing w:before="240"/>
              <w:rPr>
                <w:rFonts w:ascii="Arial" w:hAnsi="Arial" w:cs="Arial"/>
                <w:sz w:val="24"/>
                <w:szCs w:val="24"/>
              </w:rPr>
            </w:pPr>
            <w:r w:rsidRPr="00FF65D0">
              <w:rPr>
                <w:rFonts w:ascii="Arial" w:hAnsi="Arial" w:cs="Arial"/>
                <w:sz w:val="24"/>
                <w:szCs w:val="24"/>
              </w:rPr>
              <w:t>Users can access the web</w:t>
            </w:r>
          </w:p>
        </w:tc>
      </w:tr>
      <w:tr w:rsidR="009413E6" w14:paraId="04ED289A" w14:textId="77777777" w:rsidTr="00737283">
        <w:tc>
          <w:tcPr>
            <w:tcW w:w="2425" w:type="dxa"/>
            <w:vMerge w:val="restart"/>
          </w:tcPr>
          <w:p w14:paraId="01797B5D"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2C7E50C4" w14:textId="5B8AA8A6" w:rsidR="009413E6" w:rsidRPr="007F0F9D" w:rsidRDefault="00BC1DD1" w:rsidP="009413E6">
            <w:pPr>
              <w:widowControl/>
              <w:autoSpaceDE/>
              <w:autoSpaceDN/>
              <w:spacing w:before="240"/>
              <w:rPr>
                <w:rFonts w:ascii="Arial" w:hAnsi="Arial" w:cs="Arial"/>
                <w:sz w:val="24"/>
                <w:szCs w:val="24"/>
              </w:rPr>
            </w:pPr>
            <w:r w:rsidRPr="00BC1DD1">
              <w:rPr>
                <w:rFonts w:ascii="Arial" w:hAnsi="Arial" w:cs="Arial"/>
                <w:sz w:val="24"/>
                <w:szCs w:val="24"/>
              </w:rPr>
              <w:t>Success: User can view his cart</w:t>
            </w:r>
          </w:p>
        </w:tc>
      </w:tr>
      <w:tr w:rsidR="009413E6" w14:paraId="1316173D" w14:textId="77777777" w:rsidTr="00737283">
        <w:tc>
          <w:tcPr>
            <w:tcW w:w="2425" w:type="dxa"/>
            <w:vMerge/>
          </w:tcPr>
          <w:p w14:paraId="193B602C" w14:textId="77777777" w:rsidR="009413E6" w:rsidRPr="0053546B" w:rsidRDefault="009413E6" w:rsidP="009413E6">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15E52701" w14:textId="15589348" w:rsidR="009413E6" w:rsidRPr="007F0F9D" w:rsidRDefault="005268FB" w:rsidP="009413E6">
            <w:pPr>
              <w:widowControl/>
              <w:autoSpaceDE/>
              <w:autoSpaceDN/>
              <w:spacing w:before="240"/>
              <w:rPr>
                <w:rFonts w:ascii="Arial" w:hAnsi="Arial" w:cs="Arial"/>
                <w:sz w:val="24"/>
                <w:szCs w:val="24"/>
              </w:rPr>
            </w:pPr>
            <w:r w:rsidRPr="005268FB">
              <w:rPr>
                <w:rFonts w:ascii="Arial" w:hAnsi="Arial" w:cs="Arial"/>
                <w:sz w:val="24"/>
                <w:szCs w:val="24"/>
              </w:rPr>
              <w:t>Failure: Report error and return to Home page</w:t>
            </w:r>
          </w:p>
        </w:tc>
      </w:tr>
      <w:tr w:rsidR="00C651A0" w14:paraId="1AE0BC40" w14:textId="77777777" w:rsidTr="00737283">
        <w:tc>
          <w:tcPr>
            <w:tcW w:w="2425" w:type="dxa"/>
            <w:vMerge w:val="restart"/>
            <w:tcBorders>
              <w:right w:val="single" w:sz="4" w:space="0" w:color="auto"/>
            </w:tcBorders>
          </w:tcPr>
          <w:p w14:paraId="51862E07" w14:textId="77777777" w:rsidR="00C651A0" w:rsidRPr="0053546B" w:rsidRDefault="00C651A0" w:rsidP="009413E6">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23A0A0D8" w14:textId="77777777" w:rsidR="00C651A0" w:rsidRPr="007F0F9D" w:rsidRDefault="00C651A0" w:rsidP="009413E6">
            <w:pPr>
              <w:widowControl/>
              <w:autoSpaceDE/>
              <w:autoSpaceDN/>
              <w:spacing w:before="240"/>
              <w:rPr>
                <w:rFonts w:ascii="Arial" w:hAnsi="Arial" w:cs="Arial"/>
                <w:b/>
                <w:sz w:val="24"/>
                <w:szCs w:val="24"/>
              </w:rPr>
            </w:pPr>
            <w:r w:rsidRPr="007F0F9D">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6447359D" w14:textId="77777777" w:rsidR="00C651A0" w:rsidRPr="007F0F9D" w:rsidRDefault="00C651A0" w:rsidP="009413E6">
            <w:pPr>
              <w:widowControl/>
              <w:tabs>
                <w:tab w:val="left" w:pos="1149"/>
              </w:tabs>
              <w:autoSpaceDE/>
              <w:autoSpaceDN/>
              <w:spacing w:before="240"/>
              <w:rPr>
                <w:rFonts w:ascii="Arial" w:hAnsi="Arial" w:cs="Arial"/>
                <w:b/>
                <w:sz w:val="24"/>
                <w:szCs w:val="24"/>
              </w:rPr>
            </w:pPr>
            <w:r w:rsidRPr="007F0F9D">
              <w:rPr>
                <w:rFonts w:ascii="Arial" w:hAnsi="Arial" w:cs="Arial"/>
                <w:b/>
                <w:sz w:val="24"/>
                <w:szCs w:val="24"/>
              </w:rPr>
              <w:t>System’s responses:</w:t>
            </w:r>
          </w:p>
        </w:tc>
      </w:tr>
      <w:tr w:rsidR="00C651A0" w14:paraId="3C01B876" w14:textId="77777777" w:rsidTr="00737283">
        <w:tc>
          <w:tcPr>
            <w:tcW w:w="2425" w:type="dxa"/>
            <w:vMerge/>
            <w:tcBorders>
              <w:right w:val="single" w:sz="4" w:space="0" w:color="auto"/>
            </w:tcBorders>
          </w:tcPr>
          <w:p w14:paraId="3AA2B286" w14:textId="77777777" w:rsidR="00C651A0" w:rsidRPr="0053546B" w:rsidRDefault="00C651A0" w:rsidP="009413E6">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0EA79F44" w14:textId="0CBB8CCE" w:rsidR="00C651A0" w:rsidRPr="007F0F9D" w:rsidRDefault="00C651A0" w:rsidP="009413E6">
            <w:pPr>
              <w:widowControl/>
              <w:autoSpaceDE/>
              <w:autoSpaceDN/>
              <w:spacing w:before="240"/>
              <w:rPr>
                <w:rFonts w:ascii="Arial" w:hAnsi="Arial" w:cs="Arial"/>
                <w:sz w:val="24"/>
                <w:szCs w:val="24"/>
              </w:rPr>
            </w:pPr>
            <w:r w:rsidRPr="00C651A0">
              <w:rPr>
                <w:rFonts w:ascii="Arial" w:hAnsi="Arial" w:cs="Arial"/>
                <w:sz w:val="24"/>
                <w:szCs w:val="24"/>
              </w:rPr>
              <w:t>1. User accesses the cart</w:t>
            </w:r>
          </w:p>
        </w:tc>
        <w:tc>
          <w:tcPr>
            <w:tcW w:w="3476" w:type="dxa"/>
            <w:tcBorders>
              <w:top w:val="single" w:sz="4" w:space="0" w:color="auto"/>
              <w:left w:val="single" w:sz="4" w:space="0" w:color="auto"/>
              <w:bottom w:val="nil"/>
              <w:right w:val="single" w:sz="4" w:space="0" w:color="auto"/>
            </w:tcBorders>
          </w:tcPr>
          <w:p w14:paraId="4F95AC59" w14:textId="7FCEAF3A" w:rsidR="00C651A0" w:rsidRPr="007F0F9D" w:rsidRDefault="00C651A0" w:rsidP="009413E6">
            <w:pPr>
              <w:widowControl/>
              <w:autoSpaceDE/>
              <w:autoSpaceDN/>
              <w:spacing w:before="240"/>
              <w:rPr>
                <w:rFonts w:ascii="Arial" w:hAnsi="Arial" w:cs="Arial"/>
                <w:sz w:val="24"/>
                <w:szCs w:val="24"/>
              </w:rPr>
            </w:pPr>
            <w:r w:rsidRPr="00C651A0">
              <w:rPr>
                <w:rFonts w:ascii="Arial" w:hAnsi="Arial" w:cs="Arial"/>
                <w:sz w:val="24"/>
                <w:szCs w:val="24"/>
              </w:rPr>
              <w:t>2. System redirects to the user's cart page</w:t>
            </w:r>
          </w:p>
        </w:tc>
      </w:tr>
      <w:tr w:rsidR="00C651A0" w14:paraId="44818B23" w14:textId="77777777" w:rsidTr="00737283">
        <w:tc>
          <w:tcPr>
            <w:tcW w:w="2425" w:type="dxa"/>
            <w:vMerge/>
            <w:tcBorders>
              <w:right w:val="single" w:sz="4" w:space="0" w:color="auto"/>
            </w:tcBorders>
          </w:tcPr>
          <w:p w14:paraId="290E5073" w14:textId="77777777" w:rsidR="00C651A0" w:rsidRPr="0053546B" w:rsidRDefault="00C651A0"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25310D7E" w14:textId="1F08AC65" w:rsidR="00C651A0" w:rsidRPr="007F0F9D" w:rsidRDefault="00C651A0" w:rsidP="009413E6">
            <w:pPr>
              <w:widowControl/>
              <w:autoSpaceDE/>
              <w:autoSpaceDN/>
              <w:spacing w:before="240"/>
              <w:rPr>
                <w:rFonts w:ascii="Arial" w:hAnsi="Arial" w:cs="Arial"/>
                <w:sz w:val="24"/>
                <w:szCs w:val="24"/>
              </w:rPr>
            </w:pPr>
            <w:r w:rsidRPr="00C651A0">
              <w:rPr>
                <w:rFonts w:ascii="Arial" w:hAnsi="Arial" w:cs="Arial"/>
                <w:sz w:val="24"/>
                <w:szCs w:val="24"/>
              </w:rPr>
              <w:t>3. User views the cart, removes the product if they no longer need to buy it, adjusts the product quantity</w:t>
            </w:r>
          </w:p>
        </w:tc>
        <w:tc>
          <w:tcPr>
            <w:tcW w:w="3476" w:type="dxa"/>
            <w:tcBorders>
              <w:top w:val="nil"/>
              <w:left w:val="single" w:sz="4" w:space="0" w:color="auto"/>
              <w:bottom w:val="nil"/>
              <w:right w:val="single" w:sz="4" w:space="0" w:color="auto"/>
            </w:tcBorders>
          </w:tcPr>
          <w:p w14:paraId="65DF59B6" w14:textId="77777777" w:rsidR="00C651A0" w:rsidRPr="007F0F9D" w:rsidRDefault="00C651A0" w:rsidP="009413E6">
            <w:pPr>
              <w:widowControl/>
              <w:autoSpaceDE/>
              <w:autoSpaceDN/>
              <w:spacing w:before="240"/>
              <w:rPr>
                <w:rFonts w:ascii="Arial" w:hAnsi="Arial" w:cs="Arial"/>
                <w:sz w:val="24"/>
                <w:szCs w:val="24"/>
              </w:rPr>
            </w:pPr>
          </w:p>
        </w:tc>
      </w:tr>
      <w:tr w:rsidR="00C651A0" w14:paraId="5F2C62F0" w14:textId="77777777" w:rsidTr="00C651A0">
        <w:tc>
          <w:tcPr>
            <w:tcW w:w="2425" w:type="dxa"/>
            <w:vMerge/>
            <w:tcBorders>
              <w:right w:val="single" w:sz="4" w:space="0" w:color="auto"/>
            </w:tcBorders>
          </w:tcPr>
          <w:p w14:paraId="38C38665" w14:textId="77777777" w:rsidR="00C651A0" w:rsidRPr="0053546B" w:rsidRDefault="00C651A0"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4007B1E0" w14:textId="61FF8C0E" w:rsidR="00C651A0" w:rsidRPr="007F0F9D" w:rsidRDefault="00C651A0" w:rsidP="009413E6">
            <w:pPr>
              <w:widowControl/>
              <w:autoSpaceDE/>
              <w:autoSpaceDN/>
              <w:spacing w:before="240"/>
              <w:rPr>
                <w:rFonts w:ascii="Arial" w:hAnsi="Arial" w:cs="Arial"/>
                <w:sz w:val="24"/>
                <w:szCs w:val="24"/>
              </w:rPr>
            </w:pPr>
            <w:r w:rsidRPr="00C651A0">
              <w:rPr>
                <w:rFonts w:ascii="Arial" w:hAnsi="Arial" w:cs="Arial"/>
                <w:sz w:val="24"/>
                <w:szCs w:val="24"/>
              </w:rPr>
              <w:t>4. User confirms the cart and selects payment</w:t>
            </w:r>
          </w:p>
        </w:tc>
        <w:tc>
          <w:tcPr>
            <w:tcW w:w="3476" w:type="dxa"/>
            <w:tcBorders>
              <w:top w:val="nil"/>
              <w:left w:val="single" w:sz="4" w:space="0" w:color="auto"/>
              <w:bottom w:val="nil"/>
              <w:right w:val="single" w:sz="4" w:space="0" w:color="auto"/>
            </w:tcBorders>
          </w:tcPr>
          <w:p w14:paraId="023FA869" w14:textId="33D636F2" w:rsidR="00C651A0" w:rsidRPr="007F0F9D" w:rsidRDefault="00C651A0" w:rsidP="009413E6">
            <w:pPr>
              <w:widowControl/>
              <w:autoSpaceDE/>
              <w:autoSpaceDN/>
              <w:spacing w:before="240"/>
              <w:rPr>
                <w:rFonts w:ascii="Arial" w:hAnsi="Arial" w:cs="Arial"/>
                <w:sz w:val="24"/>
                <w:szCs w:val="24"/>
              </w:rPr>
            </w:pPr>
            <w:r w:rsidRPr="00C651A0">
              <w:rPr>
                <w:rFonts w:ascii="Arial" w:hAnsi="Arial" w:cs="Arial"/>
                <w:sz w:val="24"/>
                <w:szCs w:val="24"/>
              </w:rPr>
              <w:t>5. System creates an order for the User</w:t>
            </w:r>
          </w:p>
        </w:tc>
      </w:tr>
      <w:tr w:rsidR="00C651A0" w14:paraId="27AA0F5D" w14:textId="77777777" w:rsidTr="00737283">
        <w:tc>
          <w:tcPr>
            <w:tcW w:w="2425" w:type="dxa"/>
            <w:vMerge/>
            <w:tcBorders>
              <w:right w:val="single" w:sz="4" w:space="0" w:color="auto"/>
            </w:tcBorders>
          </w:tcPr>
          <w:p w14:paraId="22E4B16B" w14:textId="77777777" w:rsidR="00C651A0" w:rsidRPr="0053546B" w:rsidRDefault="00C651A0"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3A7722F9" w14:textId="77777777" w:rsidR="00C651A0" w:rsidRPr="00C651A0" w:rsidRDefault="00C651A0" w:rsidP="009413E6">
            <w:pPr>
              <w:widowControl/>
              <w:autoSpaceDE/>
              <w:autoSpaceDN/>
              <w:spacing w:before="240"/>
              <w:rPr>
                <w:rFonts w:ascii="Arial" w:hAnsi="Arial" w:cs="Arial"/>
                <w:sz w:val="24"/>
                <w:szCs w:val="24"/>
              </w:rPr>
            </w:pPr>
          </w:p>
        </w:tc>
        <w:tc>
          <w:tcPr>
            <w:tcW w:w="3476" w:type="dxa"/>
            <w:tcBorders>
              <w:top w:val="nil"/>
              <w:left w:val="single" w:sz="4" w:space="0" w:color="auto"/>
              <w:bottom w:val="single" w:sz="4" w:space="0" w:color="auto"/>
              <w:right w:val="single" w:sz="4" w:space="0" w:color="auto"/>
            </w:tcBorders>
          </w:tcPr>
          <w:p w14:paraId="078580C7" w14:textId="77777777" w:rsidR="00C651A0" w:rsidRPr="00C651A0" w:rsidRDefault="00C651A0" w:rsidP="009413E6">
            <w:pPr>
              <w:widowControl/>
              <w:autoSpaceDE/>
              <w:autoSpaceDN/>
              <w:spacing w:before="240"/>
              <w:rPr>
                <w:rFonts w:ascii="Arial" w:hAnsi="Arial" w:cs="Arial"/>
                <w:sz w:val="24"/>
                <w:szCs w:val="24"/>
              </w:rPr>
            </w:pPr>
          </w:p>
        </w:tc>
      </w:tr>
    </w:tbl>
    <w:p w14:paraId="3B52106F" w14:textId="77777777" w:rsidR="00F32D3A" w:rsidRDefault="00F32D3A" w:rsidP="00F32D3A">
      <w:pPr>
        <w:widowControl/>
        <w:autoSpaceDE/>
        <w:autoSpaceDN/>
        <w:rPr>
          <w:rFonts w:ascii="Arial" w:hAnsi="Arial" w:cs="Arial"/>
          <w:sz w:val="28"/>
          <w:szCs w:val="28"/>
        </w:rPr>
      </w:pPr>
      <w:r>
        <w:rPr>
          <w:rFonts w:ascii="Arial" w:hAnsi="Arial" w:cs="Arial"/>
          <w:sz w:val="28"/>
          <w:szCs w:val="28"/>
        </w:rPr>
        <w:br w:type="page"/>
      </w:r>
    </w:p>
    <w:p w14:paraId="76F5FE69" w14:textId="77777777" w:rsidR="00412F53" w:rsidRDefault="00412F53" w:rsidP="00412F53">
      <w:pPr>
        <w:widowControl/>
        <w:autoSpaceDE/>
        <w:autoSpaceDN/>
        <w:rPr>
          <w:rFonts w:ascii="Arial" w:hAnsi="Arial" w:cs="Arial"/>
          <w:sz w:val="28"/>
          <w:szCs w:val="28"/>
        </w:rPr>
      </w:pPr>
    </w:p>
    <w:p w14:paraId="3BEF3B2B" w14:textId="007C7D46" w:rsidR="00412F53" w:rsidRDefault="00412F53" w:rsidP="00412F53">
      <w:pPr>
        <w:widowControl/>
        <w:autoSpaceDE/>
        <w:autoSpaceDN/>
        <w:rPr>
          <w:rFonts w:ascii="Arial" w:hAnsi="Arial" w:cs="Arial"/>
          <w:sz w:val="28"/>
          <w:szCs w:val="28"/>
        </w:rPr>
      </w:pPr>
      <w:r w:rsidRPr="00412F53">
        <w:rPr>
          <w:rFonts w:ascii="Arial" w:hAnsi="Arial" w:cs="Arial"/>
          <w:sz w:val="28"/>
          <w:szCs w:val="28"/>
        </w:rPr>
        <w:t>Checkout cart</w:t>
      </w:r>
    </w:p>
    <w:p w14:paraId="42DE939D" w14:textId="77777777" w:rsidR="00412F53" w:rsidRDefault="00412F53" w:rsidP="00412F53">
      <w:pPr>
        <w:widowControl/>
        <w:autoSpaceDE/>
        <w:autoSpaceDN/>
        <w:rPr>
          <w:rFonts w:ascii="Arial" w:hAnsi="Arial" w:cs="Arial"/>
          <w:sz w:val="28"/>
          <w:szCs w:val="28"/>
        </w:rPr>
      </w:pPr>
    </w:p>
    <w:p w14:paraId="63BDBAD5" w14:textId="77777777" w:rsidR="00412F53" w:rsidRDefault="00412F53" w:rsidP="00412F53">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412F53" w14:paraId="4A4DA0EB" w14:textId="77777777" w:rsidTr="00737283">
        <w:tc>
          <w:tcPr>
            <w:tcW w:w="2425" w:type="dxa"/>
          </w:tcPr>
          <w:p w14:paraId="00B571E6" w14:textId="77777777" w:rsidR="00412F53" w:rsidRPr="0053546B" w:rsidRDefault="00412F53" w:rsidP="00737283">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4BDF22FA" w14:textId="3639E42E" w:rsidR="00412F53" w:rsidRPr="007F0F9D" w:rsidRDefault="00C651A0" w:rsidP="00737283">
            <w:pPr>
              <w:widowControl/>
              <w:autoSpaceDE/>
              <w:autoSpaceDN/>
              <w:spacing w:before="240"/>
              <w:rPr>
                <w:rFonts w:ascii="Arial" w:hAnsi="Arial" w:cs="Arial"/>
                <w:sz w:val="24"/>
                <w:szCs w:val="24"/>
              </w:rPr>
            </w:pPr>
            <w:r>
              <w:rPr>
                <w:rFonts w:ascii="Arial" w:hAnsi="Arial" w:cs="Arial"/>
                <w:sz w:val="24"/>
                <w:szCs w:val="24"/>
              </w:rPr>
              <w:t>Checkout cart</w:t>
            </w:r>
          </w:p>
        </w:tc>
      </w:tr>
      <w:tr w:rsidR="009413E6" w14:paraId="47A527D0" w14:textId="77777777" w:rsidTr="00737283">
        <w:tc>
          <w:tcPr>
            <w:tcW w:w="2425" w:type="dxa"/>
          </w:tcPr>
          <w:p w14:paraId="1F234358"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26DB56FE" w14:textId="7B69312E" w:rsidR="009413E6" w:rsidRPr="007F0F9D" w:rsidRDefault="009413E6" w:rsidP="009413E6">
            <w:pPr>
              <w:widowControl/>
              <w:autoSpaceDE/>
              <w:autoSpaceDN/>
              <w:spacing w:before="240"/>
              <w:rPr>
                <w:rFonts w:ascii="Arial" w:hAnsi="Arial" w:cs="Arial"/>
                <w:sz w:val="24"/>
                <w:szCs w:val="24"/>
              </w:rPr>
            </w:pPr>
            <w:r>
              <w:rPr>
                <w:rFonts w:ascii="Arial" w:hAnsi="Arial" w:cs="Arial"/>
                <w:sz w:val="24"/>
                <w:szCs w:val="24"/>
              </w:rPr>
              <w:t>User</w:t>
            </w:r>
          </w:p>
        </w:tc>
      </w:tr>
      <w:tr w:rsidR="009413E6" w14:paraId="22736B5C" w14:textId="77777777" w:rsidTr="00737283">
        <w:tc>
          <w:tcPr>
            <w:tcW w:w="2425" w:type="dxa"/>
          </w:tcPr>
          <w:p w14:paraId="25F532BA"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4AA7CD15" w14:textId="486A4983" w:rsidR="009413E6" w:rsidRPr="007F0F9D" w:rsidRDefault="00C651A0" w:rsidP="009413E6">
            <w:pPr>
              <w:widowControl/>
              <w:autoSpaceDE/>
              <w:autoSpaceDN/>
              <w:spacing w:before="240"/>
              <w:rPr>
                <w:rFonts w:ascii="Arial" w:hAnsi="Arial" w:cs="Arial"/>
                <w:sz w:val="24"/>
                <w:szCs w:val="24"/>
              </w:rPr>
            </w:pPr>
            <w:r w:rsidRPr="00C651A0">
              <w:rPr>
                <w:rFonts w:ascii="Arial" w:hAnsi="Arial" w:cs="Arial"/>
                <w:sz w:val="24"/>
                <w:szCs w:val="24"/>
              </w:rPr>
              <w:t>User wants to pay</w:t>
            </w:r>
          </w:p>
        </w:tc>
      </w:tr>
      <w:tr w:rsidR="009413E6" w14:paraId="62498275" w14:textId="77777777" w:rsidTr="00737283">
        <w:tc>
          <w:tcPr>
            <w:tcW w:w="2425" w:type="dxa"/>
          </w:tcPr>
          <w:p w14:paraId="40EA5BE6"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79D45839" w14:textId="5CA90B81" w:rsidR="009413E6" w:rsidRPr="007F0F9D" w:rsidRDefault="00C651A0" w:rsidP="009413E6">
            <w:pPr>
              <w:widowControl/>
              <w:autoSpaceDE/>
              <w:autoSpaceDN/>
              <w:spacing w:before="240"/>
              <w:rPr>
                <w:rFonts w:ascii="Arial" w:hAnsi="Arial" w:cs="Arial"/>
                <w:sz w:val="24"/>
                <w:szCs w:val="24"/>
              </w:rPr>
            </w:pPr>
            <w:r w:rsidRPr="00C651A0">
              <w:rPr>
                <w:rFonts w:ascii="Arial" w:hAnsi="Arial" w:cs="Arial"/>
                <w:sz w:val="24"/>
                <w:szCs w:val="24"/>
              </w:rPr>
              <w:t>The user already has products in the cart</w:t>
            </w:r>
          </w:p>
        </w:tc>
      </w:tr>
      <w:tr w:rsidR="009413E6" w14:paraId="5C6A5AD3" w14:textId="77777777" w:rsidTr="00737283">
        <w:tc>
          <w:tcPr>
            <w:tcW w:w="2425" w:type="dxa"/>
          </w:tcPr>
          <w:p w14:paraId="391EB72B"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6A65BF57" w14:textId="1B5C915C" w:rsidR="009413E6" w:rsidRPr="007F0F9D" w:rsidRDefault="00FF65D0" w:rsidP="009413E6">
            <w:pPr>
              <w:widowControl/>
              <w:autoSpaceDE/>
              <w:autoSpaceDN/>
              <w:spacing w:before="240"/>
              <w:rPr>
                <w:rFonts w:ascii="Arial" w:hAnsi="Arial" w:cs="Arial"/>
                <w:sz w:val="24"/>
                <w:szCs w:val="24"/>
              </w:rPr>
            </w:pPr>
            <w:r w:rsidRPr="00FF65D0">
              <w:rPr>
                <w:rFonts w:ascii="Arial" w:hAnsi="Arial" w:cs="Arial"/>
                <w:sz w:val="24"/>
                <w:szCs w:val="24"/>
              </w:rPr>
              <w:t>Users can access the web</w:t>
            </w:r>
          </w:p>
        </w:tc>
      </w:tr>
      <w:tr w:rsidR="009413E6" w14:paraId="1454E30F" w14:textId="77777777" w:rsidTr="00737283">
        <w:tc>
          <w:tcPr>
            <w:tcW w:w="2425" w:type="dxa"/>
            <w:vMerge w:val="restart"/>
          </w:tcPr>
          <w:p w14:paraId="772B31E8"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4F2688A4" w14:textId="09AA931C" w:rsidR="009413E6" w:rsidRPr="007F0F9D" w:rsidRDefault="00C651A0" w:rsidP="009413E6">
            <w:pPr>
              <w:widowControl/>
              <w:autoSpaceDE/>
              <w:autoSpaceDN/>
              <w:spacing w:before="240"/>
              <w:rPr>
                <w:rFonts w:ascii="Arial" w:hAnsi="Arial" w:cs="Arial"/>
                <w:sz w:val="24"/>
                <w:szCs w:val="24"/>
              </w:rPr>
            </w:pPr>
            <w:r w:rsidRPr="00C651A0">
              <w:rPr>
                <w:rFonts w:ascii="Arial" w:hAnsi="Arial" w:cs="Arial"/>
                <w:sz w:val="24"/>
                <w:szCs w:val="24"/>
              </w:rPr>
              <w:t>Success: User successfully pays for the order and waits for confirmation from the Shop</w:t>
            </w:r>
          </w:p>
        </w:tc>
      </w:tr>
      <w:tr w:rsidR="009413E6" w14:paraId="46030398" w14:textId="77777777" w:rsidTr="00737283">
        <w:tc>
          <w:tcPr>
            <w:tcW w:w="2425" w:type="dxa"/>
            <w:vMerge/>
          </w:tcPr>
          <w:p w14:paraId="17976402" w14:textId="77777777" w:rsidR="009413E6" w:rsidRPr="0053546B" w:rsidRDefault="009413E6" w:rsidP="009413E6">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25E464FD" w14:textId="69ED906C" w:rsidR="009413E6" w:rsidRPr="007F0F9D" w:rsidRDefault="005268FB" w:rsidP="009413E6">
            <w:pPr>
              <w:widowControl/>
              <w:autoSpaceDE/>
              <w:autoSpaceDN/>
              <w:spacing w:before="240"/>
              <w:rPr>
                <w:rFonts w:ascii="Arial" w:hAnsi="Arial" w:cs="Arial"/>
                <w:sz w:val="24"/>
                <w:szCs w:val="24"/>
              </w:rPr>
            </w:pPr>
            <w:r w:rsidRPr="005268FB">
              <w:rPr>
                <w:rFonts w:ascii="Arial" w:hAnsi="Arial" w:cs="Arial"/>
                <w:sz w:val="24"/>
                <w:szCs w:val="24"/>
              </w:rPr>
              <w:t>Failure: Report error and return to Home page</w:t>
            </w:r>
          </w:p>
        </w:tc>
      </w:tr>
      <w:tr w:rsidR="009413E6" w14:paraId="6866A430" w14:textId="77777777" w:rsidTr="00737283">
        <w:tc>
          <w:tcPr>
            <w:tcW w:w="2425" w:type="dxa"/>
            <w:vMerge w:val="restart"/>
            <w:tcBorders>
              <w:right w:val="single" w:sz="4" w:space="0" w:color="auto"/>
            </w:tcBorders>
          </w:tcPr>
          <w:p w14:paraId="7CADB535"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2F0DAE09" w14:textId="77777777" w:rsidR="009413E6" w:rsidRPr="006B545B" w:rsidRDefault="009413E6" w:rsidP="009413E6">
            <w:pPr>
              <w:widowControl/>
              <w:autoSpaceDE/>
              <w:autoSpaceDN/>
              <w:spacing w:before="240"/>
              <w:rPr>
                <w:rFonts w:ascii="Arial" w:hAnsi="Arial" w:cs="Arial"/>
                <w:b/>
                <w:sz w:val="24"/>
                <w:szCs w:val="24"/>
              </w:rPr>
            </w:pPr>
            <w:r w:rsidRPr="006B545B">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3ADA6BCE" w14:textId="77777777" w:rsidR="009413E6" w:rsidRPr="006B545B" w:rsidRDefault="009413E6" w:rsidP="009413E6">
            <w:pPr>
              <w:widowControl/>
              <w:tabs>
                <w:tab w:val="left" w:pos="1149"/>
              </w:tabs>
              <w:autoSpaceDE/>
              <w:autoSpaceDN/>
              <w:spacing w:before="240"/>
              <w:rPr>
                <w:rFonts w:ascii="Arial" w:hAnsi="Arial" w:cs="Arial"/>
                <w:b/>
                <w:sz w:val="24"/>
                <w:szCs w:val="24"/>
              </w:rPr>
            </w:pPr>
            <w:r w:rsidRPr="006B545B">
              <w:rPr>
                <w:rFonts w:ascii="Arial" w:hAnsi="Arial" w:cs="Arial"/>
                <w:b/>
                <w:sz w:val="24"/>
                <w:szCs w:val="24"/>
              </w:rPr>
              <w:t>System’s responses:</w:t>
            </w:r>
          </w:p>
        </w:tc>
      </w:tr>
      <w:tr w:rsidR="009413E6" w14:paraId="7A293C8E" w14:textId="77777777" w:rsidTr="00737283">
        <w:tc>
          <w:tcPr>
            <w:tcW w:w="2425" w:type="dxa"/>
            <w:vMerge/>
            <w:tcBorders>
              <w:right w:val="single" w:sz="4" w:space="0" w:color="auto"/>
            </w:tcBorders>
          </w:tcPr>
          <w:p w14:paraId="44B5A3EC"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075E7073" w14:textId="4AB28EEE" w:rsidR="009413E6" w:rsidRPr="007F0F9D" w:rsidRDefault="00B64CC1" w:rsidP="009413E6">
            <w:pPr>
              <w:widowControl/>
              <w:autoSpaceDE/>
              <w:autoSpaceDN/>
              <w:spacing w:before="240"/>
              <w:rPr>
                <w:rFonts w:ascii="Arial" w:hAnsi="Arial" w:cs="Arial"/>
                <w:sz w:val="24"/>
                <w:szCs w:val="24"/>
              </w:rPr>
            </w:pPr>
            <w:r w:rsidRPr="00B64CC1">
              <w:rPr>
                <w:rFonts w:ascii="Arial" w:hAnsi="Arial" w:cs="Arial"/>
                <w:sz w:val="24"/>
                <w:szCs w:val="24"/>
              </w:rPr>
              <w:t>1. User enters delivery address information, reviews order and selects payment method and clicks 'Confirm Purchase'</w:t>
            </w:r>
          </w:p>
        </w:tc>
        <w:tc>
          <w:tcPr>
            <w:tcW w:w="3476" w:type="dxa"/>
            <w:tcBorders>
              <w:top w:val="single" w:sz="4" w:space="0" w:color="auto"/>
              <w:left w:val="single" w:sz="4" w:space="0" w:color="auto"/>
              <w:bottom w:val="nil"/>
              <w:right w:val="single" w:sz="4" w:space="0" w:color="auto"/>
            </w:tcBorders>
          </w:tcPr>
          <w:p w14:paraId="4D0CABD7" w14:textId="5E81C7A2" w:rsidR="009413E6" w:rsidRPr="007F0F9D" w:rsidRDefault="00B64CC1" w:rsidP="009413E6">
            <w:pPr>
              <w:widowControl/>
              <w:autoSpaceDE/>
              <w:autoSpaceDN/>
              <w:spacing w:before="240"/>
              <w:rPr>
                <w:rFonts w:ascii="Arial" w:hAnsi="Arial" w:cs="Arial"/>
                <w:sz w:val="24"/>
                <w:szCs w:val="24"/>
              </w:rPr>
            </w:pPr>
            <w:r w:rsidRPr="00B64CC1">
              <w:rPr>
                <w:rFonts w:ascii="Arial" w:hAnsi="Arial" w:cs="Arial"/>
                <w:sz w:val="24"/>
                <w:szCs w:val="24"/>
              </w:rPr>
              <w:t>2. System saves order information and updates order list for Administrator.</w:t>
            </w:r>
          </w:p>
        </w:tc>
      </w:tr>
      <w:tr w:rsidR="009413E6" w14:paraId="278F725B" w14:textId="77777777" w:rsidTr="00737283">
        <w:tc>
          <w:tcPr>
            <w:tcW w:w="2425" w:type="dxa"/>
            <w:vMerge/>
            <w:tcBorders>
              <w:right w:val="single" w:sz="4" w:space="0" w:color="auto"/>
            </w:tcBorders>
          </w:tcPr>
          <w:p w14:paraId="1B05118B"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2C7EC203" w14:textId="24E38B4B" w:rsidR="009413E6" w:rsidRPr="007F0F9D" w:rsidRDefault="00B64CC1" w:rsidP="009413E6">
            <w:pPr>
              <w:widowControl/>
              <w:autoSpaceDE/>
              <w:autoSpaceDN/>
              <w:spacing w:before="240"/>
              <w:rPr>
                <w:rFonts w:ascii="Arial" w:hAnsi="Arial" w:cs="Arial"/>
                <w:sz w:val="24"/>
                <w:szCs w:val="24"/>
              </w:rPr>
            </w:pPr>
            <w:r w:rsidRPr="00B64CC1">
              <w:rPr>
                <w:rFonts w:ascii="Arial" w:hAnsi="Arial" w:cs="Arial"/>
                <w:sz w:val="24"/>
                <w:szCs w:val="24"/>
              </w:rPr>
              <w:t>3. User waits and views order status in order history</w:t>
            </w:r>
          </w:p>
        </w:tc>
        <w:tc>
          <w:tcPr>
            <w:tcW w:w="3476" w:type="dxa"/>
            <w:tcBorders>
              <w:top w:val="nil"/>
              <w:left w:val="single" w:sz="4" w:space="0" w:color="auto"/>
              <w:bottom w:val="nil"/>
              <w:right w:val="single" w:sz="4" w:space="0" w:color="auto"/>
            </w:tcBorders>
          </w:tcPr>
          <w:p w14:paraId="15E5AFA1" w14:textId="77777777" w:rsidR="009413E6" w:rsidRPr="007F0F9D" w:rsidRDefault="009413E6" w:rsidP="009413E6">
            <w:pPr>
              <w:widowControl/>
              <w:autoSpaceDE/>
              <w:autoSpaceDN/>
              <w:spacing w:before="240"/>
              <w:rPr>
                <w:rFonts w:ascii="Arial" w:hAnsi="Arial" w:cs="Arial"/>
                <w:sz w:val="24"/>
                <w:szCs w:val="24"/>
              </w:rPr>
            </w:pPr>
          </w:p>
        </w:tc>
      </w:tr>
      <w:tr w:rsidR="009413E6" w14:paraId="10B49F71" w14:textId="77777777" w:rsidTr="00737283">
        <w:tc>
          <w:tcPr>
            <w:tcW w:w="2425" w:type="dxa"/>
            <w:vMerge/>
            <w:tcBorders>
              <w:right w:val="single" w:sz="4" w:space="0" w:color="auto"/>
            </w:tcBorders>
          </w:tcPr>
          <w:p w14:paraId="4522CFBF"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63889F30" w14:textId="77777777" w:rsidR="009413E6" w:rsidRPr="007F0F9D" w:rsidRDefault="009413E6" w:rsidP="009413E6">
            <w:pPr>
              <w:widowControl/>
              <w:autoSpaceDE/>
              <w:autoSpaceDN/>
              <w:spacing w:before="240"/>
              <w:rPr>
                <w:rFonts w:ascii="Arial" w:hAnsi="Arial" w:cs="Arial"/>
                <w:sz w:val="24"/>
                <w:szCs w:val="24"/>
              </w:rPr>
            </w:pPr>
          </w:p>
        </w:tc>
        <w:tc>
          <w:tcPr>
            <w:tcW w:w="3476" w:type="dxa"/>
            <w:tcBorders>
              <w:top w:val="nil"/>
              <w:left w:val="single" w:sz="4" w:space="0" w:color="auto"/>
              <w:bottom w:val="single" w:sz="4" w:space="0" w:color="auto"/>
              <w:right w:val="single" w:sz="4" w:space="0" w:color="auto"/>
            </w:tcBorders>
          </w:tcPr>
          <w:p w14:paraId="0B4FD540" w14:textId="77777777" w:rsidR="009413E6" w:rsidRPr="007F0F9D" w:rsidRDefault="009413E6" w:rsidP="009413E6">
            <w:pPr>
              <w:widowControl/>
              <w:autoSpaceDE/>
              <w:autoSpaceDN/>
              <w:spacing w:before="240"/>
              <w:rPr>
                <w:rFonts w:ascii="Arial" w:hAnsi="Arial" w:cs="Arial"/>
                <w:sz w:val="24"/>
                <w:szCs w:val="24"/>
              </w:rPr>
            </w:pPr>
          </w:p>
        </w:tc>
      </w:tr>
      <w:tr w:rsidR="009413E6" w14:paraId="7A253EFA" w14:textId="77777777" w:rsidTr="00737283">
        <w:tc>
          <w:tcPr>
            <w:tcW w:w="2425" w:type="dxa"/>
            <w:vMerge w:val="restart"/>
            <w:tcBorders>
              <w:right w:val="single" w:sz="4" w:space="0" w:color="auto"/>
            </w:tcBorders>
          </w:tcPr>
          <w:p w14:paraId="7C556573"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Exceptions</w:t>
            </w:r>
          </w:p>
        </w:tc>
        <w:tc>
          <w:tcPr>
            <w:tcW w:w="4559" w:type="dxa"/>
            <w:tcBorders>
              <w:top w:val="single" w:sz="4" w:space="0" w:color="auto"/>
              <w:left w:val="single" w:sz="4" w:space="0" w:color="auto"/>
              <w:bottom w:val="single" w:sz="4" w:space="0" w:color="auto"/>
              <w:right w:val="single" w:sz="4" w:space="0" w:color="auto"/>
            </w:tcBorders>
          </w:tcPr>
          <w:p w14:paraId="7321DDD7" w14:textId="77777777" w:rsidR="009413E6" w:rsidRPr="006B545B" w:rsidRDefault="009413E6" w:rsidP="009413E6">
            <w:pPr>
              <w:widowControl/>
              <w:autoSpaceDE/>
              <w:autoSpaceDN/>
              <w:spacing w:before="240"/>
              <w:rPr>
                <w:rFonts w:ascii="Arial" w:hAnsi="Arial" w:cs="Arial"/>
                <w:b/>
                <w:sz w:val="24"/>
                <w:szCs w:val="24"/>
              </w:rPr>
            </w:pPr>
            <w:r w:rsidRPr="006B545B">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7548850D" w14:textId="77777777" w:rsidR="009413E6" w:rsidRPr="006B545B" w:rsidRDefault="009413E6" w:rsidP="009413E6">
            <w:pPr>
              <w:widowControl/>
              <w:autoSpaceDE/>
              <w:autoSpaceDN/>
              <w:spacing w:before="240"/>
              <w:rPr>
                <w:rFonts w:ascii="Arial" w:hAnsi="Arial" w:cs="Arial"/>
                <w:b/>
                <w:sz w:val="24"/>
                <w:szCs w:val="24"/>
              </w:rPr>
            </w:pPr>
            <w:r w:rsidRPr="006B545B">
              <w:rPr>
                <w:rFonts w:ascii="Arial" w:hAnsi="Arial" w:cs="Arial"/>
                <w:b/>
                <w:sz w:val="24"/>
                <w:szCs w:val="24"/>
              </w:rPr>
              <w:t>System’s responses:</w:t>
            </w:r>
          </w:p>
        </w:tc>
      </w:tr>
      <w:tr w:rsidR="009413E6" w14:paraId="3F5068EE" w14:textId="77777777" w:rsidTr="00737283">
        <w:trPr>
          <w:trHeight w:val="1349"/>
        </w:trPr>
        <w:tc>
          <w:tcPr>
            <w:tcW w:w="2425" w:type="dxa"/>
            <w:vMerge/>
          </w:tcPr>
          <w:p w14:paraId="01EDF562"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single" w:sz="4" w:space="0" w:color="auto"/>
            </w:tcBorders>
          </w:tcPr>
          <w:p w14:paraId="20EB6E1F" w14:textId="77777777" w:rsidR="009413E6" w:rsidRPr="00F32D3A" w:rsidRDefault="009413E6" w:rsidP="009413E6">
            <w:pPr>
              <w:pStyle w:val="TableParagraph"/>
              <w:spacing w:before="240"/>
              <w:rPr>
                <w:rFonts w:ascii="Arial" w:hAnsi="Arial" w:cs="Arial"/>
                <w:bCs/>
                <w:sz w:val="24"/>
                <w:szCs w:val="24"/>
              </w:rPr>
            </w:pPr>
          </w:p>
        </w:tc>
        <w:tc>
          <w:tcPr>
            <w:tcW w:w="3476" w:type="dxa"/>
            <w:tcBorders>
              <w:top w:val="single" w:sz="4" w:space="0" w:color="auto"/>
            </w:tcBorders>
          </w:tcPr>
          <w:p w14:paraId="02EC539D" w14:textId="77777777" w:rsidR="009413E6" w:rsidRPr="00F32D3A" w:rsidRDefault="009413E6" w:rsidP="009413E6">
            <w:pPr>
              <w:pStyle w:val="TableParagraph"/>
              <w:spacing w:before="240"/>
              <w:rPr>
                <w:rFonts w:ascii="Arial" w:hAnsi="Arial" w:cs="Arial"/>
                <w:bCs/>
                <w:sz w:val="24"/>
                <w:szCs w:val="24"/>
              </w:rPr>
            </w:pPr>
          </w:p>
        </w:tc>
      </w:tr>
    </w:tbl>
    <w:p w14:paraId="569805A0" w14:textId="77777777" w:rsidR="00412F53" w:rsidRDefault="00412F53" w:rsidP="00412F53">
      <w:pPr>
        <w:widowControl/>
        <w:autoSpaceDE/>
        <w:autoSpaceDN/>
        <w:rPr>
          <w:rFonts w:ascii="Arial" w:hAnsi="Arial" w:cs="Arial"/>
          <w:sz w:val="28"/>
          <w:szCs w:val="28"/>
        </w:rPr>
      </w:pPr>
      <w:r>
        <w:rPr>
          <w:rFonts w:ascii="Arial" w:hAnsi="Arial" w:cs="Arial"/>
          <w:sz w:val="28"/>
          <w:szCs w:val="28"/>
        </w:rPr>
        <w:br w:type="page"/>
      </w:r>
    </w:p>
    <w:p w14:paraId="65F3C6BE" w14:textId="77777777" w:rsidR="00412F53" w:rsidRDefault="00412F53" w:rsidP="00412F53">
      <w:pPr>
        <w:widowControl/>
        <w:autoSpaceDE/>
        <w:autoSpaceDN/>
        <w:rPr>
          <w:rFonts w:ascii="Arial" w:hAnsi="Arial" w:cs="Arial"/>
          <w:sz w:val="28"/>
          <w:szCs w:val="28"/>
        </w:rPr>
      </w:pPr>
    </w:p>
    <w:p w14:paraId="4F5D94E3" w14:textId="2FF61C9A" w:rsidR="00412F53" w:rsidRDefault="00412F53" w:rsidP="00412F53">
      <w:pPr>
        <w:widowControl/>
        <w:autoSpaceDE/>
        <w:autoSpaceDN/>
        <w:rPr>
          <w:rFonts w:ascii="Arial" w:hAnsi="Arial" w:cs="Arial"/>
          <w:sz w:val="28"/>
          <w:szCs w:val="28"/>
        </w:rPr>
      </w:pPr>
      <w:r w:rsidRPr="00412F53">
        <w:rPr>
          <w:rFonts w:ascii="Arial" w:hAnsi="Arial" w:cs="Arial"/>
          <w:sz w:val="28"/>
          <w:szCs w:val="28"/>
        </w:rPr>
        <w:t>View purchase history</w:t>
      </w:r>
    </w:p>
    <w:p w14:paraId="0FB3FDC4" w14:textId="77777777" w:rsidR="00412F53" w:rsidRDefault="00412F53" w:rsidP="00412F53">
      <w:pPr>
        <w:widowControl/>
        <w:autoSpaceDE/>
        <w:autoSpaceDN/>
        <w:rPr>
          <w:rFonts w:ascii="Arial" w:hAnsi="Arial" w:cs="Arial"/>
          <w:sz w:val="28"/>
          <w:szCs w:val="28"/>
        </w:rPr>
      </w:pPr>
    </w:p>
    <w:p w14:paraId="5425A899" w14:textId="77777777" w:rsidR="00412F53" w:rsidRDefault="00412F53" w:rsidP="00412F53">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412F53" w14:paraId="650AA827" w14:textId="77777777" w:rsidTr="00737283">
        <w:tc>
          <w:tcPr>
            <w:tcW w:w="2425" w:type="dxa"/>
          </w:tcPr>
          <w:p w14:paraId="43C1D125" w14:textId="77777777" w:rsidR="00412F53" w:rsidRPr="0053546B" w:rsidRDefault="00412F53" w:rsidP="00737283">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7D8150EE" w14:textId="3AF59445" w:rsidR="00412F53" w:rsidRPr="007F0F9D" w:rsidRDefault="00B64CC1" w:rsidP="00737283">
            <w:pPr>
              <w:widowControl/>
              <w:autoSpaceDE/>
              <w:autoSpaceDN/>
              <w:spacing w:before="240"/>
              <w:rPr>
                <w:rFonts w:ascii="Arial" w:hAnsi="Arial" w:cs="Arial"/>
                <w:sz w:val="24"/>
                <w:szCs w:val="24"/>
              </w:rPr>
            </w:pPr>
            <w:r w:rsidRPr="00B64CC1">
              <w:rPr>
                <w:rFonts w:ascii="Arial" w:hAnsi="Arial" w:cs="Arial"/>
                <w:sz w:val="24"/>
                <w:szCs w:val="24"/>
              </w:rPr>
              <w:t>View purchase history</w:t>
            </w:r>
          </w:p>
        </w:tc>
      </w:tr>
      <w:tr w:rsidR="009413E6" w14:paraId="54B44ED6" w14:textId="77777777" w:rsidTr="00737283">
        <w:tc>
          <w:tcPr>
            <w:tcW w:w="2425" w:type="dxa"/>
          </w:tcPr>
          <w:p w14:paraId="64E1DD5F"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47F6735B" w14:textId="76B58F87" w:rsidR="009413E6" w:rsidRPr="007F0F9D" w:rsidRDefault="009413E6" w:rsidP="009413E6">
            <w:pPr>
              <w:widowControl/>
              <w:autoSpaceDE/>
              <w:autoSpaceDN/>
              <w:spacing w:before="240"/>
              <w:rPr>
                <w:rFonts w:ascii="Arial" w:hAnsi="Arial" w:cs="Arial"/>
                <w:sz w:val="24"/>
                <w:szCs w:val="24"/>
              </w:rPr>
            </w:pPr>
            <w:r>
              <w:rPr>
                <w:rFonts w:ascii="Arial" w:hAnsi="Arial" w:cs="Arial"/>
                <w:sz w:val="24"/>
                <w:szCs w:val="24"/>
              </w:rPr>
              <w:t>User</w:t>
            </w:r>
          </w:p>
        </w:tc>
      </w:tr>
      <w:tr w:rsidR="009413E6" w14:paraId="72D5FCB2" w14:textId="77777777" w:rsidTr="00737283">
        <w:tc>
          <w:tcPr>
            <w:tcW w:w="2425" w:type="dxa"/>
          </w:tcPr>
          <w:p w14:paraId="24414D59"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78410E7E" w14:textId="512A7C3F" w:rsidR="009413E6" w:rsidRPr="007F0F9D" w:rsidRDefault="00B64CC1" w:rsidP="009413E6">
            <w:pPr>
              <w:widowControl/>
              <w:autoSpaceDE/>
              <w:autoSpaceDN/>
              <w:spacing w:before="240"/>
              <w:rPr>
                <w:rFonts w:ascii="Arial" w:hAnsi="Arial" w:cs="Arial"/>
                <w:sz w:val="24"/>
                <w:szCs w:val="24"/>
              </w:rPr>
            </w:pPr>
            <w:r w:rsidRPr="00B64CC1">
              <w:rPr>
                <w:rFonts w:ascii="Arial" w:hAnsi="Arial" w:cs="Arial"/>
                <w:sz w:val="24"/>
                <w:szCs w:val="24"/>
              </w:rPr>
              <w:t>Users want to see purchase history</w:t>
            </w:r>
          </w:p>
        </w:tc>
      </w:tr>
      <w:tr w:rsidR="009413E6" w14:paraId="057BD3EA" w14:textId="77777777" w:rsidTr="00737283">
        <w:tc>
          <w:tcPr>
            <w:tcW w:w="2425" w:type="dxa"/>
          </w:tcPr>
          <w:p w14:paraId="164C1B7F"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00C7A118" w14:textId="458945F6" w:rsidR="009413E6" w:rsidRPr="007F0F9D" w:rsidRDefault="00A90778" w:rsidP="009413E6">
            <w:pPr>
              <w:widowControl/>
              <w:autoSpaceDE/>
              <w:autoSpaceDN/>
              <w:spacing w:before="240"/>
              <w:rPr>
                <w:rFonts w:ascii="Arial" w:hAnsi="Arial" w:cs="Arial"/>
                <w:sz w:val="24"/>
                <w:szCs w:val="24"/>
              </w:rPr>
            </w:pPr>
            <w:r w:rsidRPr="00A90778">
              <w:rPr>
                <w:rFonts w:ascii="Arial" w:hAnsi="Arial" w:cs="Arial"/>
                <w:sz w:val="24"/>
                <w:szCs w:val="24"/>
              </w:rPr>
              <w:t>Users have placed orders</w:t>
            </w:r>
          </w:p>
        </w:tc>
      </w:tr>
      <w:tr w:rsidR="009413E6" w14:paraId="2C5714C1" w14:textId="77777777" w:rsidTr="00737283">
        <w:tc>
          <w:tcPr>
            <w:tcW w:w="2425" w:type="dxa"/>
          </w:tcPr>
          <w:p w14:paraId="7A7D6257"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3732A0FF" w14:textId="009FCF7F" w:rsidR="009413E6" w:rsidRPr="007F0F9D" w:rsidRDefault="00FF65D0" w:rsidP="009413E6">
            <w:pPr>
              <w:widowControl/>
              <w:autoSpaceDE/>
              <w:autoSpaceDN/>
              <w:spacing w:before="240"/>
              <w:rPr>
                <w:rFonts w:ascii="Arial" w:hAnsi="Arial" w:cs="Arial"/>
                <w:sz w:val="24"/>
                <w:szCs w:val="24"/>
              </w:rPr>
            </w:pPr>
            <w:r w:rsidRPr="00FF65D0">
              <w:rPr>
                <w:rFonts w:ascii="Arial" w:hAnsi="Arial" w:cs="Arial"/>
                <w:sz w:val="24"/>
                <w:szCs w:val="24"/>
              </w:rPr>
              <w:t>Users can access the web</w:t>
            </w:r>
          </w:p>
        </w:tc>
      </w:tr>
      <w:tr w:rsidR="009413E6" w14:paraId="3A0292F6" w14:textId="77777777" w:rsidTr="00737283">
        <w:tc>
          <w:tcPr>
            <w:tcW w:w="2425" w:type="dxa"/>
            <w:vMerge w:val="restart"/>
          </w:tcPr>
          <w:p w14:paraId="23C3F9D8"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3054A31E" w14:textId="58CE7873" w:rsidR="009413E6" w:rsidRPr="007F0F9D" w:rsidRDefault="00A90778" w:rsidP="009413E6">
            <w:pPr>
              <w:widowControl/>
              <w:autoSpaceDE/>
              <w:autoSpaceDN/>
              <w:spacing w:before="240"/>
              <w:rPr>
                <w:rFonts w:ascii="Arial" w:hAnsi="Arial" w:cs="Arial"/>
                <w:sz w:val="24"/>
                <w:szCs w:val="24"/>
              </w:rPr>
            </w:pPr>
            <w:r w:rsidRPr="00C651A0">
              <w:rPr>
                <w:rFonts w:ascii="Arial" w:hAnsi="Arial" w:cs="Arial"/>
                <w:sz w:val="24"/>
                <w:szCs w:val="24"/>
              </w:rPr>
              <w:t>Success</w:t>
            </w:r>
            <w:r>
              <w:rPr>
                <w:rFonts w:ascii="Arial" w:hAnsi="Arial" w:cs="Arial"/>
                <w:sz w:val="24"/>
                <w:szCs w:val="24"/>
              </w:rPr>
              <w:t xml:space="preserve">: </w:t>
            </w:r>
            <w:r w:rsidRPr="00A90778">
              <w:rPr>
                <w:rFonts w:ascii="Arial" w:hAnsi="Arial" w:cs="Arial"/>
                <w:sz w:val="24"/>
                <w:szCs w:val="24"/>
              </w:rPr>
              <w:t>Users can view purchase history and order status</w:t>
            </w:r>
          </w:p>
        </w:tc>
      </w:tr>
      <w:tr w:rsidR="009413E6" w14:paraId="5B1E2B02" w14:textId="77777777" w:rsidTr="00737283">
        <w:tc>
          <w:tcPr>
            <w:tcW w:w="2425" w:type="dxa"/>
            <w:vMerge/>
          </w:tcPr>
          <w:p w14:paraId="0FCCB1C6" w14:textId="77777777" w:rsidR="009413E6" w:rsidRPr="0053546B" w:rsidRDefault="009413E6" w:rsidP="009413E6">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3ACCBA91" w14:textId="621952E3" w:rsidR="009413E6" w:rsidRPr="007F0F9D" w:rsidRDefault="005268FB" w:rsidP="009413E6">
            <w:pPr>
              <w:widowControl/>
              <w:autoSpaceDE/>
              <w:autoSpaceDN/>
              <w:spacing w:before="240"/>
              <w:rPr>
                <w:rFonts w:ascii="Arial" w:hAnsi="Arial" w:cs="Arial"/>
                <w:sz w:val="24"/>
                <w:szCs w:val="24"/>
              </w:rPr>
            </w:pPr>
            <w:r w:rsidRPr="005268FB">
              <w:rPr>
                <w:rFonts w:ascii="Arial" w:hAnsi="Arial" w:cs="Arial"/>
                <w:sz w:val="24"/>
                <w:szCs w:val="24"/>
              </w:rPr>
              <w:t>Failure: Report error and return to Home page</w:t>
            </w:r>
          </w:p>
        </w:tc>
      </w:tr>
      <w:tr w:rsidR="009413E6" w14:paraId="25A3569B" w14:textId="77777777" w:rsidTr="00737283">
        <w:tc>
          <w:tcPr>
            <w:tcW w:w="2425" w:type="dxa"/>
            <w:vMerge w:val="restart"/>
            <w:tcBorders>
              <w:right w:val="single" w:sz="4" w:space="0" w:color="auto"/>
            </w:tcBorders>
          </w:tcPr>
          <w:p w14:paraId="2F64DFDE"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4BED0FF4" w14:textId="77777777" w:rsidR="009413E6" w:rsidRPr="006B545B" w:rsidRDefault="009413E6" w:rsidP="009413E6">
            <w:pPr>
              <w:widowControl/>
              <w:autoSpaceDE/>
              <w:autoSpaceDN/>
              <w:spacing w:before="240"/>
              <w:rPr>
                <w:rFonts w:ascii="Arial" w:hAnsi="Arial" w:cs="Arial"/>
                <w:b/>
                <w:sz w:val="24"/>
                <w:szCs w:val="24"/>
              </w:rPr>
            </w:pPr>
            <w:r w:rsidRPr="006B545B">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6089E858" w14:textId="77777777" w:rsidR="009413E6" w:rsidRPr="006B545B" w:rsidRDefault="009413E6" w:rsidP="009413E6">
            <w:pPr>
              <w:widowControl/>
              <w:tabs>
                <w:tab w:val="left" w:pos="1149"/>
              </w:tabs>
              <w:autoSpaceDE/>
              <w:autoSpaceDN/>
              <w:spacing w:before="240"/>
              <w:rPr>
                <w:rFonts w:ascii="Arial" w:hAnsi="Arial" w:cs="Arial"/>
                <w:b/>
                <w:sz w:val="24"/>
                <w:szCs w:val="24"/>
              </w:rPr>
            </w:pPr>
            <w:r w:rsidRPr="006B545B">
              <w:rPr>
                <w:rFonts w:ascii="Arial" w:hAnsi="Arial" w:cs="Arial"/>
                <w:b/>
                <w:sz w:val="24"/>
                <w:szCs w:val="24"/>
              </w:rPr>
              <w:t>System’s responses:</w:t>
            </w:r>
          </w:p>
        </w:tc>
      </w:tr>
      <w:tr w:rsidR="009413E6" w14:paraId="422A394F" w14:textId="77777777" w:rsidTr="00737283">
        <w:tc>
          <w:tcPr>
            <w:tcW w:w="2425" w:type="dxa"/>
            <w:vMerge/>
            <w:tcBorders>
              <w:right w:val="single" w:sz="4" w:space="0" w:color="auto"/>
            </w:tcBorders>
          </w:tcPr>
          <w:p w14:paraId="063E3B99"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1C811468" w14:textId="00B8BB7C" w:rsidR="009413E6" w:rsidRPr="007F0F9D" w:rsidRDefault="00A90778" w:rsidP="009413E6">
            <w:pPr>
              <w:widowControl/>
              <w:autoSpaceDE/>
              <w:autoSpaceDN/>
              <w:spacing w:before="240"/>
              <w:rPr>
                <w:rFonts w:ascii="Arial" w:hAnsi="Arial" w:cs="Arial"/>
                <w:sz w:val="24"/>
                <w:szCs w:val="24"/>
              </w:rPr>
            </w:pPr>
            <w:r w:rsidRPr="00A90778">
              <w:rPr>
                <w:rFonts w:ascii="Arial" w:hAnsi="Arial" w:cs="Arial"/>
                <w:sz w:val="24"/>
                <w:szCs w:val="24"/>
              </w:rPr>
              <w:t>1. User accesses the purchase history page</w:t>
            </w:r>
          </w:p>
        </w:tc>
        <w:tc>
          <w:tcPr>
            <w:tcW w:w="3476" w:type="dxa"/>
            <w:tcBorders>
              <w:top w:val="single" w:sz="4" w:space="0" w:color="auto"/>
              <w:left w:val="single" w:sz="4" w:space="0" w:color="auto"/>
              <w:bottom w:val="nil"/>
              <w:right w:val="single" w:sz="4" w:space="0" w:color="auto"/>
            </w:tcBorders>
          </w:tcPr>
          <w:p w14:paraId="1EF8999F" w14:textId="6E8A03C8" w:rsidR="009413E6" w:rsidRPr="007F0F9D" w:rsidRDefault="00A90778" w:rsidP="009413E6">
            <w:pPr>
              <w:widowControl/>
              <w:autoSpaceDE/>
              <w:autoSpaceDN/>
              <w:spacing w:before="240"/>
              <w:rPr>
                <w:rFonts w:ascii="Arial" w:hAnsi="Arial" w:cs="Arial"/>
                <w:sz w:val="24"/>
                <w:szCs w:val="24"/>
              </w:rPr>
            </w:pPr>
            <w:r w:rsidRPr="00A90778">
              <w:rPr>
                <w:rFonts w:ascii="Arial" w:hAnsi="Arial" w:cs="Arial"/>
                <w:sz w:val="24"/>
                <w:szCs w:val="24"/>
              </w:rPr>
              <w:t>2. System redirects to User's order history page</w:t>
            </w:r>
          </w:p>
        </w:tc>
      </w:tr>
      <w:tr w:rsidR="009413E6" w14:paraId="7FF852AA" w14:textId="77777777" w:rsidTr="00737283">
        <w:tc>
          <w:tcPr>
            <w:tcW w:w="2425" w:type="dxa"/>
            <w:vMerge/>
            <w:tcBorders>
              <w:right w:val="single" w:sz="4" w:space="0" w:color="auto"/>
            </w:tcBorders>
          </w:tcPr>
          <w:p w14:paraId="68E56FA7"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44F93F58" w14:textId="080A876E" w:rsidR="009413E6" w:rsidRPr="007F0F9D" w:rsidRDefault="00A90778" w:rsidP="009413E6">
            <w:pPr>
              <w:widowControl/>
              <w:autoSpaceDE/>
              <w:autoSpaceDN/>
              <w:spacing w:before="240"/>
              <w:rPr>
                <w:rFonts w:ascii="Arial" w:hAnsi="Arial" w:cs="Arial"/>
                <w:sz w:val="24"/>
                <w:szCs w:val="24"/>
              </w:rPr>
            </w:pPr>
            <w:r w:rsidRPr="00A90778">
              <w:rPr>
                <w:rFonts w:ascii="Arial" w:hAnsi="Arial" w:cs="Arial"/>
                <w:sz w:val="24"/>
                <w:szCs w:val="24"/>
              </w:rPr>
              <w:t>3. User can view the latest order status and old orders</w:t>
            </w:r>
          </w:p>
        </w:tc>
        <w:tc>
          <w:tcPr>
            <w:tcW w:w="3476" w:type="dxa"/>
            <w:tcBorders>
              <w:top w:val="nil"/>
              <w:left w:val="single" w:sz="4" w:space="0" w:color="auto"/>
              <w:bottom w:val="nil"/>
              <w:right w:val="single" w:sz="4" w:space="0" w:color="auto"/>
            </w:tcBorders>
          </w:tcPr>
          <w:p w14:paraId="28FFFF77" w14:textId="77777777" w:rsidR="009413E6" w:rsidRPr="007F0F9D" w:rsidRDefault="009413E6" w:rsidP="009413E6">
            <w:pPr>
              <w:widowControl/>
              <w:autoSpaceDE/>
              <w:autoSpaceDN/>
              <w:spacing w:before="240"/>
              <w:rPr>
                <w:rFonts w:ascii="Arial" w:hAnsi="Arial" w:cs="Arial"/>
                <w:sz w:val="24"/>
                <w:szCs w:val="24"/>
              </w:rPr>
            </w:pPr>
          </w:p>
        </w:tc>
      </w:tr>
      <w:tr w:rsidR="009413E6" w14:paraId="0FEAFC00" w14:textId="77777777" w:rsidTr="00737283">
        <w:tc>
          <w:tcPr>
            <w:tcW w:w="2425" w:type="dxa"/>
            <w:vMerge/>
            <w:tcBorders>
              <w:right w:val="single" w:sz="4" w:space="0" w:color="auto"/>
            </w:tcBorders>
          </w:tcPr>
          <w:p w14:paraId="74884D2C"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2C059649" w14:textId="77777777" w:rsidR="009413E6" w:rsidRPr="007F0F9D" w:rsidRDefault="009413E6" w:rsidP="009413E6">
            <w:pPr>
              <w:widowControl/>
              <w:autoSpaceDE/>
              <w:autoSpaceDN/>
              <w:spacing w:before="240"/>
              <w:rPr>
                <w:rFonts w:ascii="Arial" w:hAnsi="Arial" w:cs="Arial"/>
                <w:sz w:val="24"/>
                <w:szCs w:val="24"/>
              </w:rPr>
            </w:pPr>
          </w:p>
        </w:tc>
        <w:tc>
          <w:tcPr>
            <w:tcW w:w="3476" w:type="dxa"/>
            <w:tcBorders>
              <w:top w:val="nil"/>
              <w:left w:val="single" w:sz="4" w:space="0" w:color="auto"/>
              <w:bottom w:val="single" w:sz="4" w:space="0" w:color="auto"/>
              <w:right w:val="single" w:sz="4" w:space="0" w:color="auto"/>
            </w:tcBorders>
          </w:tcPr>
          <w:p w14:paraId="6D632763" w14:textId="77777777" w:rsidR="009413E6" w:rsidRPr="007F0F9D" w:rsidRDefault="009413E6" w:rsidP="009413E6">
            <w:pPr>
              <w:widowControl/>
              <w:autoSpaceDE/>
              <w:autoSpaceDN/>
              <w:spacing w:before="240"/>
              <w:rPr>
                <w:rFonts w:ascii="Arial" w:hAnsi="Arial" w:cs="Arial"/>
                <w:sz w:val="24"/>
                <w:szCs w:val="24"/>
              </w:rPr>
            </w:pPr>
          </w:p>
        </w:tc>
      </w:tr>
      <w:tr w:rsidR="009413E6" w14:paraId="2CC723C0" w14:textId="77777777" w:rsidTr="00737283">
        <w:tc>
          <w:tcPr>
            <w:tcW w:w="2425" w:type="dxa"/>
            <w:vMerge w:val="restart"/>
            <w:tcBorders>
              <w:right w:val="single" w:sz="4" w:space="0" w:color="auto"/>
            </w:tcBorders>
          </w:tcPr>
          <w:p w14:paraId="44D2495E" w14:textId="77777777" w:rsidR="009413E6" w:rsidRPr="0053546B" w:rsidRDefault="009413E6" w:rsidP="009413E6">
            <w:pPr>
              <w:widowControl/>
              <w:autoSpaceDE/>
              <w:autoSpaceDN/>
              <w:spacing w:before="240"/>
              <w:jc w:val="center"/>
              <w:rPr>
                <w:rFonts w:ascii="Arial" w:hAnsi="Arial" w:cs="Arial"/>
                <w:sz w:val="28"/>
                <w:szCs w:val="28"/>
              </w:rPr>
            </w:pPr>
            <w:r w:rsidRPr="0053546B">
              <w:rPr>
                <w:b/>
                <w:sz w:val="28"/>
                <w:szCs w:val="28"/>
              </w:rPr>
              <w:t>Exceptions</w:t>
            </w:r>
          </w:p>
        </w:tc>
        <w:tc>
          <w:tcPr>
            <w:tcW w:w="4559" w:type="dxa"/>
            <w:tcBorders>
              <w:top w:val="single" w:sz="4" w:space="0" w:color="auto"/>
              <w:left w:val="single" w:sz="4" w:space="0" w:color="auto"/>
              <w:bottom w:val="single" w:sz="4" w:space="0" w:color="auto"/>
              <w:right w:val="single" w:sz="4" w:space="0" w:color="auto"/>
            </w:tcBorders>
          </w:tcPr>
          <w:p w14:paraId="52556BEC" w14:textId="77777777" w:rsidR="009413E6" w:rsidRPr="006B545B" w:rsidRDefault="009413E6" w:rsidP="009413E6">
            <w:pPr>
              <w:widowControl/>
              <w:autoSpaceDE/>
              <w:autoSpaceDN/>
              <w:spacing w:before="240"/>
              <w:rPr>
                <w:rFonts w:ascii="Arial" w:hAnsi="Arial" w:cs="Arial"/>
                <w:b/>
                <w:sz w:val="24"/>
                <w:szCs w:val="24"/>
              </w:rPr>
            </w:pPr>
            <w:r w:rsidRPr="006B545B">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321A0F3B" w14:textId="77777777" w:rsidR="009413E6" w:rsidRPr="006B545B" w:rsidRDefault="009413E6" w:rsidP="009413E6">
            <w:pPr>
              <w:widowControl/>
              <w:autoSpaceDE/>
              <w:autoSpaceDN/>
              <w:spacing w:before="240"/>
              <w:rPr>
                <w:rFonts w:ascii="Arial" w:hAnsi="Arial" w:cs="Arial"/>
                <w:b/>
                <w:sz w:val="24"/>
                <w:szCs w:val="24"/>
              </w:rPr>
            </w:pPr>
            <w:r w:rsidRPr="006B545B">
              <w:rPr>
                <w:rFonts w:ascii="Arial" w:hAnsi="Arial" w:cs="Arial"/>
                <w:b/>
                <w:sz w:val="24"/>
                <w:szCs w:val="24"/>
              </w:rPr>
              <w:t>System’s responses:</w:t>
            </w:r>
          </w:p>
        </w:tc>
      </w:tr>
      <w:tr w:rsidR="009413E6" w14:paraId="5BE0F214" w14:textId="77777777" w:rsidTr="00737283">
        <w:trPr>
          <w:trHeight w:val="1349"/>
        </w:trPr>
        <w:tc>
          <w:tcPr>
            <w:tcW w:w="2425" w:type="dxa"/>
            <w:vMerge/>
          </w:tcPr>
          <w:p w14:paraId="6EB34401" w14:textId="77777777" w:rsidR="009413E6" w:rsidRPr="0053546B" w:rsidRDefault="009413E6" w:rsidP="009413E6">
            <w:pPr>
              <w:widowControl/>
              <w:autoSpaceDE/>
              <w:autoSpaceDN/>
              <w:spacing w:before="240"/>
              <w:jc w:val="center"/>
              <w:rPr>
                <w:rFonts w:ascii="Arial" w:hAnsi="Arial" w:cs="Arial"/>
                <w:sz w:val="28"/>
                <w:szCs w:val="28"/>
              </w:rPr>
            </w:pPr>
          </w:p>
        </w:tc>
        <w:tc>
          <w:tcPr>
            <w:tcW w:w="4559" w:type="dxa"/>
            <w:tcBorders>
              <w:top w:val="single" w:sz="4" w:space="0" w:color="auto"/>
            </w:tcBorders>
          </w:tcPr>
          <w:p w14:paraId="6E44D099" w14:textId="77777777" w:rsidR="009413E6" w:rsidRPr="00F32D3A" w:rsidRDefault="009413E6" w:rsidP="009413E6">
            <w:pPr>
              <w:pStyle w:val="TableParagraph"/>
              <w:spacing w:before="240"/>
              <w:rPr>
                <w:rFonts w:ascii="Arial" w:hAnsi="Arial" w:cs="Arial"/>
                <w:bCs/>
                <w:sz w:val="24"/>
                <w:szCs w:val="24"/>
              </w:rPr>
            </w:pPr>
          </w:p>
        </w:tc>
        <w:tc>
          <w:tcPr>
            <w:tcW w:w="3476" w:type="dxa"/>
            <w:tcBorders>
              <w:top w:val="single" w:sz="4" w:space="0" w:color="auto"/>
            </w:tcBorders>
          </w:tcPr>
          <w:p w14:paraId="61036FB2" w14:textId="77777777" w:rsidR="009413E6" w:rsidRPr="00F32D3A" w:rsidRDefault="009413E6" w:rsidP="009413E6">
            <w:pPr>
              <w:pStyle w:val="TableParagraph"/>
              <w:spacing w:before="240"/>
              <w:rPr>
                <w:rFonts w:ascii="Arial" w:hAnsi="Arial" w:cs="Arial"/>
                <w:bCs/>
                <w:sz w:val="24"/>
                <w:szCs w:val="24"/>
              </w:rPr>
            </w:pPr>
          </w:p>
        </w:tc>
      </w:tr>
    </w:tbl>
    <w:p w14:paraId="6AD320DE" w14:textId="77777777" w:rsidR="00412F53" w:rsidRDefault="00412F53" w:rsidP="00412F53">
      <w:pPr>
        <w:widowControl/>
        <w:autoSpaceDE/>
        <w:autoSpaceDN/>
        <w:rPr>
          <w:rFonts w:ascii="Arial" w:hAnsi="Arial" w:cs="Arial"/>
          <w:sz w:val="28"/>
          <w:szCs w:val="28"/>
        </w:rPr>
      </w:pPr>
      <w:r>
        <w:rPr>
          <w:rFonts w:ascii="Arial" w:hAnsi="Arial" w:cs="Arial"/>
          <w:sz w:val="28"/>
          <w:szCs w:val="28"/>
        </w:rPr>
        <w:br w:type="page"/>
      </w:r>
    </w:p>
    <w:p w14:paraId="7405D891" w14:textId="6ABD84B7" w:rsidR="00412F53" w:rsidRDefault="00412F53" w:rsidP="00412F53">
      <w:pPr>
        <w:widowControl/>
        <w:autoSpaceDE/>
        <w:autoSpaceDN/>
        <w:rPr>
          <w:rFonts w:ascii="Arial" w:hAnsi="Arial" w:cs="Arial"/>
          <w:sz w:val="28"/>
          <w:szCs w:val="28"/>
        </w:rPr>
      </w:pPr>
    </w:p>
    <w:p w14:paraId="0399462A" w14:textId="106AEF3E" w:rsidR="00412F53" w:rsidRDefault="00412F53" w:rsidP="00412F53">
      <w:pPr>
        <w:widowControl/>
        <w:autoSpaceDE/>
        <w:autoSpaceDN/>
        <w:rPr>
          <w:rFonts w:ascii="Arial" w:hAnsi="Arial" w:cs="Arial"/>
          <w:sz w:val="28"/>
          <w:szCs w:val="28"/>
        </w:rPr>
      </w:pPr>
      <w:r w:rsidRPr="00412F53">
        <w:rPr>
          <w:rFonts w:ascii="Arial" w:hAnsi="Arial" w:cs="Arial"/>
          <w:sz w:val="28"/>
          <w:szCs w:val="28"/>
        </w:rPr>
        <w:t>See news details</w:t>
      </w:r>
    </w:p>
    <w:p w14:paraId="7168D617" w14:textId="77777777" w:rsidR="00412F53" w:rsidRDefault="00412F53" w:rsidP="00412F53">
      <w:pPr>
        <w:widowControl/>
        <w:autoSpaceDE/>
        <w:autoSpaceDN/>
        <w:rPr>
          <w:rFonts w:ascii="Arial" w:hAnsi="Arial" w:cs="Arial"/>
          <w:sz w:val="28"/>
          <w:szCs w:val="28"/>
        </w:rPr>
      </w:pPr>
    </w:p>
    <w:p w14:paraId="1F52319B" w14:textId="77777777" w:rsidR="00412F53" w:rsidRDefault="00412F53" w:rsidP="00412F53">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412F53" w14:paraId="4A768254" w14:textId="77777777" w:rsidTr="00737283">
        <w:tc>
          <w:tcPr>
            <w:tcW w:w="2425" w:type="dxa"/>
          </w:tcPr>
          <w:p w14:paraId="2F45D5C3" w14:textId="77777777" w:rsidR="00412F53" w:rsidRPr="0053546B" w:rsidRDefault="00412F53" w:rsidP="00737283">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25265423" w14:textId="24A997CB" w:rsidR="00412F53" w:rsidRPr="007F0F9D" w:rsidRDefault="00412F53" w:rsidP="00737283">
            <w:pPr>
              <w:widowControl/>
              <w:autoSpaceDE/>
              <w:autoSpaceDN/>
              <w:spacing w:before="240"/>
              <w:rPr>
                <w:rFonts w:ascii="Arial" w:hAnsi="Arial" w:cs="Arial"/>
                <w:sz w:val="24"/>
                <w:szCs w:val="24"/>
              </w:rPr>
            </w:pPr>
            <w:r w:rsidRPr="00412F53">
              <w:rPr>
                <w:rFonts w:ascii="Arial" w:hAnsi="Arial" w:cs="Arial"/>
                <w:sz w:val="28"/>
                <w:szCs w:val="28"/>
              </w:rPr>
              <w:t>See news details</w:t>
            </w:r>
          </w:p>
        </w:tc>
      </w:tr>
      <w:tr w:rsidR="00412F53" w14:paraId="23819368" w14:textId="77777777" w:rsidTr="00737283">
        <w:tc>
          <w:tcPr>
            <w:tcW w:w="2425" w:type="dxa"/>
          </w:tcPr>
          <w:p w14:paraId="3F72B286" w14:textId="77777777" w:rsidR="00412F53" w:rsidRPr="0053546B" w:rsidRDefault="00412F53" w:rsidP="00737283">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2E3788A3" w14:textId="2A39A09F" w:rsidR="00412F53" w:rsidRPr="007F0F9D" w:rsidRDefault="00412F53" w:rsidP="00737283">
            <w:pPr>
              <w:widowControl/>
              <w:autoSpaceDE/>
              <w:autoSpaceDN/>
              <w:spacing w:before="240"/>
              <w:rPr>
                <w:rFonts w:ascii="Arial" w:hAnsi="Arial" w:cs="Arial"/>
                <w:sz w:val="24"/>
                <w:szCs w:val="24"/>
              </w:rPr>
            </w:pPr>
            <w:r>
              <w:rPr>
                <w:rFonts w:ascii="Arial" w:hAnsi="Arial" w:cs="Arial"/>
                <w:sz w:val="24"/>
                <w:szCs w:val="24"/>
              </w:rPr>
              <w:t>User</w:t>
            </w:r>
          </w:p>
        </w:tc>
      </w:tr>
      <w:tr w:rsidR="00412F53" w14:paraId="0802FC0E" w14:textId="77777777" w:rsidTr="00737283">
        <w:tc>
          <w:tcPr>
            <w:tcW w:w="2425" w:type="dxa"/>
          </w:tcPr>
          <w:p w14:paraId="3D00CD7B" w14:textId="77777777" w:rsidR="00412F53" w:rsidRPr="0053546B" w:rsidRDefault="00412F53" w:rsidP="00737283">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62D7B336" w14:textId="11A1B6D8" w:rsidR="00412F53" w:rsidRPr="007F0F9D" w:rsidRDefault="00C662F0" w:rsidP="00737283">
            <w:pPr>
              <w:widowControl/>
              <w:autoSpaceDE/>
              <w:autoSpaceDN/>
              <w:spacing w:before="240"/>
              <w:rPr>
                <w:rFonts w:ascii="Arial" w:hAnsi="Arial" w:cs="Arial"/>
                <w:sz w:val="24"/>
                <w:szCs w:val="24"/>
              </w:rPr>
            </w:pPr>
            <w:r w:rsidRPr="00C662F0">
              <w:rPr>
                <w:rFonts w:ascii="Arial" w:hAnsi="Arial" w:cs="Arial"/>
                <w:sz w:val="24"/>
                <w:szCs w:val="24"/>
              </w:rPr>
              <w:t>Users view news details</w:t>
            </w:r>
          </w:p>
        </w:tc>
      </w:tr>
      <w:tr w:rsidR="00412F53" w14:paraId="331587B2" w14:textId="77777777" w:rsidTr="00737283">
        <w:tc>
          <w:tcPr>
            <w:tcW w:w="2425" w:type="dxa"/>
          </w:tcPr>
          <w:p w14:paraId="758C6BF7" w14:textId="77777777" w:rsidR="00412F53" w:rsidRPr="0053546B" w:rsidRDefault="00412F53" w:rsidP="00737283">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2716DC7E" w14:textId="54E8B86D" w:rsidR="00412F53" w:rsidRPr="007F0F9D" w:rsidRDefault="00C662F0" w:rsidP="00737283">
            <w:pPr>
              <w:widowControl/>
              <w:autoSpaceDE/>
              <w:autoSpaceDN/>
              <w:spacing w:before="240"/>
              <w:rPr>
                <w:rFonts w:ascii="Arial" w:hAnsi="Arial" w:cs="Arial"/>
                <w:sz w:val="24"/>
                <w:szCs w:val="24"/>
              </w:rPr>
            </w:pPr>
            <w:r w:rsidRPr="00C662F0">
              <w:rPr>
                <w:rFonts w:ascii="Arial" w:hAnsi="Arial" w:cs="Arial"/>
                <w:sz w:val="24"/>
                <w:szCs w:val="24"/>
              </w:rPr>
              <w:t>Users click to see news details</w:t>
            </w:r>
          </w:p>
        </w:tc>
      </w:tr>
      <w:tr w:rsidR="00412F53" w14:paraId="45F5B34A" w14:textId="77777777" w:rsidTr="00737283">
        <w:tc>
          <w:tcPr>
            <w:tcW w:w="2425" w:type="dxa"/>
          </w:tcPr>
          <w:p w14:paraId="5C037ACC" w14:textId="77777777" w:rsidR="00412F53" w:rsidRPr="0053546B" w:rsidRDefault="00412F53" w:rsidP="00737283">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0C8ADAB9" w14:textId="031914E0" w:rsidR="00412F53" w:rsidRPr="007F0F9D" w:rsidRDefault="00C662F0" w:rsidP="00737283">
            <w:pPr>
              <w:widowControl/>
              <w:autoSpaceDE/>
              <w:autoSpaceDN/>
              <w:spacing w:before="240"/>
              <w:rPr>
                <w:rFonts w:ascii="Arial" w:hAnsi="Arial" w:cs="Arial"/>
                <w:sz w:val="24"/>
                <w:szCs w:val="24"/>
              </w:rPr>
            </w:pPr>
            <w:r w:rsidRPr="00C662F0">
              <w:rPr>
                <w:rFonts w:ascii="Arial" w:hAnsi="Arial" w:cs="Arial"/>
                <w:sz w:val="24"/>
                <w:szCs w:val="24"/>
              </w:rPr>
              <w:t>User opens news page</w:t>
            </w:r>
          </w:p>
        </w:tc>
      </w:tr>
      <w:tr w:rsidR="00412F53" w14:paraId="212934C8" w14:textId="77777777" w:rsidTr="00737283">
        <w:tc>
          <w:tcPr>
            <w:tcW w:w="2425" w:type="dxa"/>
            <w:vMerge w:val="restart"/>
          </w:tcPr>
          <w:p w14:paraId="7DEBEDAE" w14:textId="77777777" w:rsidR="00412F53" w:rsidRPr="0053546B" w:rsidRDefault="00412F53" w:rsidP="00737283">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5F0A1735" w14:textId="15F340FE" w:rsidR="00412F53" w:rsidRPr="007F0F9D" w:rsidRDefault="00C662F0" w:rsidP="00737283">
            <w:pPr>
              <w:widowControl/>
              <w:autoSpaceDE/>
              <w:autoSpaceDN/>
              <w:spacing w:before="240"/>
              <w:rPr>
                <w:rFonts w:ascii="Arial" w:hAnsi="Arial" w:cs="Arial"/>
                <w:sz w:val="24"/>
                <w:szCs w:val="24"/>
              </w:rPr>
            </w:pPr>
            <w:r w:rsidRPr="00C662F0">
              <w:rPr>
                <w:rFonts w:ascii="Arial" w:hAnsi="Arial" w:cs="Arial"/>
                <w:sz w:val="24"/>
                <w:szCs w:val="24"/>
              </w:rPr>
              <w:t>Success: User can see article details</w:t>
            </w:r>
          </w:p>
        </w:tc>
      </w:tr>
      <w:tr w:rsidR="00412F53" w14:paraId="2DF321D0" w14:textId="77777777" w:rsidTr="00737283">
        <w:tc>
          <w:tcPr>
            <w:tcW w:w="2425" w:type="dxa"/>
            <w:vMerge/>
          </w:tcPr>
          <w:p w14:paraId="44DA9F0B" w14:textId="77777777" w:rsidR="00412F53" w:rsidRPr="0053546B" w:rsidRDefault="00412F53" w:rsidP="00737283">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1214404A" w14:textId="54AE6C03" w:rsidR="00412F53" w:rsidRPr="007F0F9D" w:rsidRDefault="00C662F0" w:rsidP="00737283">
            <w:pPr>
              <w:widowControl/>
              <w:autoSpaceDE/>
              <w:autoSpaceDN/>
              <w:spacing w:before="240"/>
              <w:rPr>
                <w:rFonts w:ascii="Arial" w:hAnsi="Arial" w:cs="Arial"/>
                <w:sz w:val="24"/>
                <w:szCs w:val="24"/>
              </w:rPr>
            </w:pPr>
            <w:r w:rsidRPr="00C662F0">
              <w:rPr>
                <w:rFonts w:ascii="Arial" w:hAnsi="Arial" w:cs="Arial"/>
                <w:sz w:val="24"/>
                <w:szCs w:val="24"/>
              </w:rPr>
              <w:t>Failure: Error message</w:t>
            </w:r>
          </w:p>
        </w:tc>
      </w:tr>
      <w:tr w:rsidR="00412F53" w14:paraId="21121A4E" w14:textId="77777777" w:rsidTr="00737283">
        <w:tc>
          <w:tcPr>
            <w:tcW w:w="2425" w:type="dxa"/>
            <w:vMerge w:val="restart"/>
            <w:tcBorders>
              <w:right w:val="single" w:sz="4" w:space="0" w:color="auto"/>
            </w:tcBorders>
          </w:tcPr>
          <w:p w14:paraId="6364F49D" w14:textId="77777777" w:rsidR="00412F53" w:rsidRPr="0053546B" w:rsidRDefault="00412F53" w:rsidP="00737283">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330912E3" w14:textId="77777777" w:rsidR="00412F53" w:rsidRPr="006B545B" w:rsidRDefault="00412F53" w:rsidP="00737283">
            <w:pPr>
              <w:widowControl/>
              <w:autoSpaceDE/>
              <w:autoSpaceDN/>
              <w:spacing w:before="240"/>
              <w:rPr>
                <w:rFonts w:ascii="Arial" w:hAnsi="Arial" w:cs="Arial"/>
                <w:b/>
                <w:sz w:val="24"/>
                <w:szCs w:val="24"/>
              </w:rPr>
            </w:pPr>
            <w:r w:rsidRPr="006B545B">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7E265EDC" w14:textId="77777777" w:rsidR="00412F53" w:rsidRPr="006B545B" w:rsidRDefault="00412F53" w:rsidP="00737283">
            <w:pPr>
              <w:widowControl/>
              <w:tabs>
                <w:tab w:val="left" w:pos="1149"/>
              </w:tabs>
              <w:autoSpaceDE/>
              <w:autoSpaceDN/>
              <w:spacing w:before="240"/>
              <w:rPr>
                <w:rFonts w:ascii="Arial" w:hAnsi="Arial" w:cs="Arial"/>
                <w:b/>
                <w:sz w:val="24"/>
                <w:szCs w:val="24"/>
              </w:rPr>
            </w:pPr>
            <w:r w:rsidRPr="006B545B">
              <w:rPr>
                <w:rFonts w:ascii="Arial" w:hAnsi="Arial" w:cs="Arial"/>
                <w:b/>
                <w:sz w:val="24"/>
                <w:szCs w:val="24"/>
              </w:rPr>
              <w:t>System’s responses:</w:t>
            </w:r>
          </w:p>
        </w:tc>
      </w:tr>
      <w:tr w:rsidR="00412F53" w14:paraId="6C32DF00" w14:textId="77777777" w:rsidTr="00737283">
        <w:tc>
          <w:tcPr>
            <w:tcW w:w="2425" w:type="dxa"/>
            <w:vMerge/>
            <w:tcBorders>
              <w:right w:val="single" w:sz="4" w:space="0" w:color="auto"/>
            </w:tcBorders>
          </w:tcPr>
          <w:p w14:paraId="4E87E9E4" w14:textId="77777777" w:rsidR="00412F53" w:rsidRPr="0053546B" w:rsidRDefault="00412F53" w:rsidP="00737283">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4F24BB93" w14:textId="63FB53A7" w:rsidR="00412F53" w:rsidRPr="007F0F9D" w:rsidRDefault="00C662F0" w:rsidP="00737283">
            <w:pPr>
              <w:widowControl/>
              <w:autoSpaceDE/>
              <w:autoSpaceDN/>
              <w:spacing w:before="240"/>
              <w:rPr>
                <w:rFonts w:ascii="Arial" w:hAnsi="Arial" w:cs="Arial"/>
                <w:sz w:val="24"/>
                <w:szCs w:val="24"/>
              </w:rPr>
            </w:pPr>
            <w:r w:rsidRPr="00C662F0">
              <w:rPr>
                <w:rFonts w:ascii="Arial" w:hAnsi="Arial" w:cs="Arial"/>
                <w:sz w:val="24"/>
                <w:szCs w:val="24"/>
              </w:rPr>
              <w:t>1. User opens the news page</w:t>
            </w:r>
          </w:p>
        </w:tc>
        <w:tc>
          <w:tcPr>
            <w:tcW w:w="3476" w:type="dxa"/>
            <w:tcBorders>
              <w:top w:val="single" w:sz="4" w:space="0" w:color="auto"/>
              <w:left w:val="single" w:sz="4" w:space="0" w:color="auto"/>
              <w:bottom w:val="nil"/>
              <w:right w:val="single" w:sz="4" w:space="0" w:color="auto"/>
            </w:tcBorders>
          </w:tcPr>
          <w:p w14:paraId="4F3CD7E2" w14:textId="77777777" w:rsidR="00412F53" w:rsidRPr="007F0F9D" w:rsidRDefault="00412F53" w:rsidP="00737283">
            <w:pPr>
              <w:widowControl/>
              <w:autoSpaceDE/>
              <w:autoSpaceDN/>
              <w:spacing w:before="240"/>
              <w:rPr>
                <w:rFonts w:ascii="Arial" w:hAnsi="Arial" w:cs="Arial"/>
                <w:sz w:val="24"/>
                <w:szCs w:val="24"/>
              </w:rPr>
            </w:pPr>
          </w:p>
        </w:tc>
      </w:tr>
      <w:tr w:rsidR="00412F53" w14:paraId="70C2389E" w14:textId="77777777" w:rsidTr="00737283">
        <w:tc>
          <w:tcPr>
            <w:tcW w:w="2425" w:type="dxa"/>
            <w:vMerge/>
            <w:tcBorders>
              <w:right w:val="single" w:sz="4" w:space="0" w:color="auto"/>
            </w:tcBorders>
          </w:tcPr>
          <w:p w14:paraId="76A20466" w14:textId="77777777" w:rsidR="00412F53" w:rsidRPr="0053546B" w:rsidRDefault="00412F53"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408FB192" w14:textId="1E684C72" w:rsidR="00412F53" w:rsidRPr="007F0F9D" w:rsidRDefault="00C662F0" w:rsidP="00737283">
            <w:pPr>
              <w:widowControl/>
              <w:autoSpaceDE/>
              <w:autoSpaceDN/>
              <w:spacing w:before="240"/>
              <w:rPr>
                <w:rFonts w:ascii="Arial" w:hAnsi="Arial" w:cs="Arial"/>
                <w:sz w:val="24"/>
                <w:szCs w:val="24"/>
              </w:rPr>
            </w:pPr>
            <w:r w:rsidRPr="00C662F0">
              <w:rPr>
                <w:rFonts w:ascii="Arial" w:hAnsi="Arial" w:cs="Arial"/>
                <w:sz w:val="24"/>
                <w:szCs w:val="24"/>
              </w:rPr>
              <w:t>2. User selects the news he wants to see in detail</w:t>
            </w:r>
          </w:p>
        </w:tc>
        <w:tc>
          <w:tcPr>
            <w:tcW w:w="3476" w:type="dxa"/>
            <w:tcBorders>
              <w:top w:val="nil"/>
              <w:left w:val="single" w:sz="4" w:space="0" w:color="auto"/>
              <w:bottom w:val="nil"/>
              <w:right w:val="single" w:sz="4" w:space="0" w:color="auto"/>
            </w:tcBorders>
          </w:tcPr>
          <w:p w14:paraId="639BF2E5" w14:textId="5B590509" w:rsidR="00412F53" w:rsidRPr="007F0F9D" w:rsidRDefault="006B545B" w:rsidP="00737283">
            <w:pPr>
              <w:widowControl/>
              <w:autoSpaceDE/>
              <w:autoSpaceDN/>
              <w:spacing w:before="240"/>
              <w:rPr>
                <w:rFonts w:ascii="Arial" w:hAnsi="Arial" w:cs="Arial"/>
                <w:sz w:val="24"/>
                <w:szCs w:val="24"/>
              </w:rPr>
            </w:pPr>
            <w:r w:rsidRPr="006B545B">
              <w:rPr>
                <w:rFonts w:ascii="Arial" w:hAnsi="Arial" w:cs="Arial"/>
                <w:sz w:val="24"/>
                <w:szCs w:val="24"/>
              </w:rPr>
              <w:t>3. System redirects to that article page</w:t>
            </w:r>
          </w:p>
        </w:tc>
      </w:tr>
      <w:tr w:rsidR="00412F53" w14:paraId="64F3B864" w14:textId="77777777" w:rsidTr="00737283">
        <w:tc>
          <w:tcPr>
            <w:tcW w:w="2425" w:type="dxa"/>
            <w:vMerge/>
            <w:tcBorders>
              <w:right w:val="single" w:sz="4" w:space="0" w:color="auto"/>
            </w:tcBorders>
          </w:tcPr>
          <w:p w14:paraId="66030825" w14:textId="77777777" w:rsidR="00412F53" w:rsidRPr="0053546B" w:rsidRDefault="00412F53"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1D5C724C" w14:textId="563C2BD2" w:rsidR="00412F53" w:rsidRPr="007F0F9D" w:rsidRDefault="006B545B" w:rsidP="00737283">
            <w:pPr>
              <w:widowControl/>
              <w:autoSpaceDE/>
              <w:autoSpaceDN/>
              <w:spacing w:before="240"/>
              <w:rPr>
                <w:rFonts w:ascii="Arial" w:hAnsi="Arial" w:cs="Arial"/>
                <w:sz w:val="24"/>
                <w:szCs w:val="24"/>
              </w:rPr>
            </w:pPr>
            <w:r w:rsidRPr="006B545B">
              <w:rPr>
                <w:rFonts w:ascii="Arial" w:hAnsi="Arial" w:cs="Arial"/>
                <w:sz w:val="24"/>
                <w:szCs w:val="24"/>
              </w:rPr>
              <w:t>4. User can Like and Comment on that article</w:t>
            </w:r>
          </w:p>
        </w:tc>
        <w:tc>
          <w:tcPr>
            <w:tcW w:w="3476" w:type="dxa"/>
            <w:tcBorders>
              <w:top w:val="nil"/>
              <w:left w:val="single" w:sz="4" w:space="0" w:color="auto"/>
              <w:bottom w:val="single" w:sz="4" w:space="0" w:color="auto"/>
              <w:right w:val="single" w:sz="4" w:space="0" w:color="auto"/>
            </w:tcBorders>
          </w:tcPr>
          <w:p w14:paraId="7E9994F0" w14:textId="346275C6" w:rsidR="00412F53" w:rsidRPr="007F0F9D" w:rsidRDefault="006B545B" w:rsidP="00737283">
            <w:pPr>
              <w:widowControl/>
              <w:autoSpaceDE/>
              <w:autoSpaceDN/>
              <w:spacing w:before="240"/>
              <w:rPr>
                <w:rFonts w:ascii="Arial" w:hAnsi="Arial" w:cs="Arial"/>
                <w:sz w:val="24"/>
                <w:szCs w:val="24"/>
              </w:rPr>
            </w:pPr>
            <w:r w:rsidRPr="006B545B">
              <w:rPr>
                <w:rFonts w:ascii="Arial" w:hAnsi="Arial" w:cs="Arial"/>
                <w:sz w:val="24"/>
                <w:szCs w:val="24"/>
              </w:rPr>
              <w:t>5. System saves user's comments</w:t>
            </w:r>
          </w:p>
        </w:tc>
      </w:tr>
      <w:tr w:rsidR="00412F53" w14:paraId="1465F087" w14:textId="77777777" w:rsidTr="00737283">
        <w:tc>
          <w:tcPr>
            <w:tcW w:w="2425" w:type="dxa"/>
            <w:vMerge w:val="restart"/>
            <w:tcBorders>
              <w:right w:val="single" w:sz="4" w:space="0" w:color="auto"/>
            </w:tcBorders>
          </w:tcPr>
          <w:p w14:paraId="74F5C23F" w14:textId="77777777" w:rsidR="00412F53" w:rsidRPr="0053546B" w:rsidRDefault="00412F53" w:rsidP="00737283">
            <w:pPr>
              <w:widowControl/>
              <w:autoSpaceDE/>
              <w:autoSpaceDN/>
              <w:spacing w:before="240"/>
              <w:jc w:val="center"/>
              <w:rPr>
                <w:rFonts w:ascii="Arial" w:hAnsi="Arial" w:cs="Arial"/>
                <w:sz w:val="28"/>
                <w:szCs w:val="28"/>
              </w:rPr>
            </w:pPr>
            <w:r w:rsidRPr="0053546B">
              <w:rPr>
                <w:b/>
                <w:sz w:val="28"/>
                <w:szCs w:val="28"/>
              </w:rPr>
              <w:t>Exceptions</w:t>
            </w:r>
          </w:p>
        </w:tc>
        <w:tc>
          <w:tcPr>
            <w:tcW w:w="4559" w:type="dxa"/>
            <w:tcBorders>
              <w:top w:val="single" w:sz="4" w:space="0" w:color="auto"/>
              <w:left w:val="single" w:sz="4" w:space="0" w:color="auto"/>
              <w:bottom w:val="single" w:sz="4" w:space="0" w:color="auto"/>
              <w:right w:val="single" w:sz="4" w:space="0" w:color="auto"/>
            </w:tcBorders>
          </w:tcPr>
          <w:p w14:paraId="1329D6A3" w14:textId="77777777" w:rsidR="00412F53" w:rsidRPr="006B545B" w:rsidRDefault="00412F53" w:rsidP="00737283">
            <w:pPr>
              <w:widowControl/>
              <w:autoSpaceDE/>
              <w:autoSpaceDN/>
              <w:spacing w:before="240"/>
              <w:rPr>
                <w:rFonts w:ascii="Arial" w:hAnsi="Arial" w:cs="Arial"/>
                <w:b/>
                <w:sz w:val="24"/>
                <w:szCs w:val="24"/>
              </w:rPr>
            </w:pPr>
            <w:r w:rsidRPr="006B545B">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471BE67C" w14:textId="77777777" w:rsidR="00412F53" w:rsidRPr="006B545B" w:rsidRDefault="00412F53" w:rsidP="00737283">
            <w:pPr>
              <w:widowControl/>
              <w:autoSpaceDE/>
              <w:autoSpaceDN/>
              <w:spacing w:before="240"/>
              <w:rPr>
                <w:rFonts w:ascii="Arial" w:hAnsi="Arial" w:cs="Arial"/>
                <w:b/>
                <w:sz w:val="24"/>
                <w:szCs w:val="24"/>
              </w:rPr>
            </w:pPr>
            <w:r w:rsidRPr="006B545B">
              <w:rPr>
                <w:rFonts w:ascii="Arial" w:hAnsi="Arial" w:cs="Arial"/>
                <w:b/>
                <w:sz w:val="24"/>
                <w:szCs w:val="24"/>
              </w:rPr>
              <w:t>System’s responses:</w:t>
            </w:r>
          </w:p>
        </w:tc>
      </w:tr>
      <w:tr w:rsidR="00412F53" w14:paraId="608C4923" w14:textId="77777777" w:rsidTr="00737283">
        <w:trPr>
          <w:trHeight w:val="1349"/>
        </w:trPr>
        <w:tc>
          <w:tcPr>
            <w:tcW w:w="2425" w:type="dxa"/>
            <w:vMerge/>
          </w:tcPr>
          <w:p w14:paraId="25C9177A" w14:textId="77777777" w:rsidR="00412F53" w:rsidRPr="0053546B" w:rsidRDefault="00412F53" w:rsidP="00737283">
            <w:pPr>
              <w:widowControl/>
              <w:autoSpaceDE/>
              <w:autoSpaceDN/>
              <w:spacing w:before="240"/>
              <w:jc w:val="center"/>
              <w:rPr>
                <w:rFonts w:ascii="Arial" w:hAnsi="Arial" w:cs="Arial"/>
                <w:sz w:val="28"/>
                <w:szCs w:val="28"/>
              </w:rPr>
            </w:pPr>
          </w:p>
        </w:tc>
        <w:tc>
          <w:tcPr>
            <w:tcW w:w="4559" w:type="dxa"/>
            <w:tcBorders>
              <w:top w:val="single" w:sz="4" w:space="0" w:color="auto"/>
            </w:tcBorders>
          </w:tcPr>
          <w:p w14:paraId="2E967225" w14:textId="127B866D" w:rsidR="00412F53" w:rsidRPr="00F32D3A" w:rsidRDefault="006B545B" w:rsidP="00737283">
            <w:pPr>
              <w:pStyle w:val="TableParagraph"/>
              <w:spacing w:before="240"/>
              <w:rPr>
                <w:rFonts w:ascii="Arial" w:hAnsi="Arial" w:cs="Arial"/>
                <w:bCs/>
                <w:sz w:val="24"/>
                <w:szCs w:val="24"/>
              </w:rPr>
            </w:pPr>
            <w:r w:rsidRPr="00C662F0">
              <w:rPr>
                <w:rFonts w:ascii="Arial" w:hAnsi="Arial" w:cs="Arial"/>
                <w:sz w:val="24"/>
                <w:szCs w:val="24"/>
              </w:rPr>
              <w:t>1. User opens the news page</w:t>
            </w:r>
          </w:p>
        </w:tc>
        <w:tc>
          <w:tcPr>
            <w:tcW w:w="3476" w:type="dxa"/>
            <w:tcBorders>
              <w:top w:val="single" w:sz="4" w:space="0" w:color="auto"/>
            </w:tcBorders>
          </w:tcPr>
          <w:p w14:paraId="5CA5D293" w14:textId="37C7141F" w:rsidR="00412F53" w:rsidRPr="00F32D3A" w:rsidRDefault="006B545B" w:rsidP="00737283">
            <w:pPr>
              <w:pStyle w:val="TableParagraph"/>
              <w:spacing w:before="240"/>
              <w:rPr>
                <w:rFonts w:ascii="Arial" w:hAnsi="Arial" w:cs="Arial"/>
                <w:bCs/>
                <w:sz w:val="24"/>
                <w:szCs w:val="24"/>
              </w:rPr>
            </w:pPr>
            <w:r w:rsidRPr="006B545B">
              <w:rPr>
                <w:rFonts w:ascii="Arial" w:hAnsi="Arial" w:cs="Arial"/>
                <w:bCs/>
                <w:sz w:val="24"/>
                <w:szCs w:val="24"/>
              </w:rPr>
              <w:t>2. System reports error and returns to Home page</w:t>
            </w:r>
          </w:p>
        </w:tc>
      </w:tr>
    </w:tbl>
    <w:p w14:paraId="4929CC68" w14:textId="7D21C696" w:rsidR="004B2F2A" w:rsidRDefault="00412F53" w:rsidP="00412F53">
      <w:pPr>
        <w:widowControl/>
        <w:autoSpaceDE/>
        <w:autoSpaceDN/>
        <w:rPr>
          <w:rFonts w:ascii="Arial" w:hAnsi="Arial" w:cs="Arial"/>
          <w:sz w:val="28"/>
          <w:szCs w:val="28"/>
        </w:rPr>
      </w:pPr>
      <w:r>
        <w:rPr>
          <w:rFonts w:ascii="Arial" w:hAnsi="Arial" w:cs="Arial"/>
          <w:sz w:val="28"/>
          <w:szCs w:val="28"/>
        </w:rPr>
        <w:br w:type="page"/>
      </w:r>
    </w:p>
    <w:p w14:paraId="0F1E6C04" w14:textId="181F30B1" w:rsidR="00400C8D" w:rsidRDefault="00400C8D" w:rsidP="006B545B">
      <w:pPr>
        <w:tabs>
          <w:tab w:val="left" w:pos="3840"/>
        </w:tabs>
        <w:rPr>
          <w:rFonts w:ascii="Arial" w:hAnsi="Arial" w:cs="Arial"/>
          <w:sz w:val="28"/>
          <w:szCs w:val="28"/>
        </w:rPr>
      </w:pPr>
      <w:r>
        <w:rPr>
          <w:rFonts w:ascii="Arial" w:hAnsi="Arial" w:cs="Arial"/>
          <w:sz w:val="28"/>
          <w:szCs w:val="28"/>
        </w:rPr>
        <w:lastRenderedPageBreak/>
        <w:tab/>
      </w:r>
    </w:p>
    <w:p w14:paraId="4F119979" w14:textId="77777777" w:rsidR="00400C8D" w:rsidRDefault="00400C8D" w:rsidP="00400C8D">
      <w:pPr>
        <w:rPr>
          <w:rFonts w:ascii="Arial" w:hAnsi="Arial" w:cs="Arial"/>
          <w:b/>
          <w:sz w:val="28"/>
          <w:szCs w:val="28"/>
        </w:rPr>
      </w:pPr>
    </w:p>
    <w:p w14:paraId="713985C7" w14:textId="77777777" w:rsidR="00400C8D" w:rsidRPr="0084049F" w:rsidRDefault="00400C8D" w:rsidP="00400C8D">
      <w:pPr>
        <w:rPr>
          <w:rFonts w:ascii="Arial" w:eastAsia="Times New Roman" w:hAnsi="Arial" w:cs="Arial"/>
          <w:b/>
          <w:sz w:val="28"/>
          <w:szCs w:val="28"/>
        </w:rPr>
      </w:pPr>
      <w:r w:rsidRPr="0084049F">
        <w:rPr>
          <w:rFonts w:ascii="Arial" w:hAnsi="Arial" w:cs="Arial"/>
          <w:b/>
          <w:sz w:val="28"/>
          <w:szCs w:val="28"/>
        </w:rPr>
        <w:t>2.</w:t>
      </w:r>
      <w:r w:rsidRPr="0084049F">
        <w:rPr>
          <w:rFonts w:ascii="Arial" w:hAnsi="Arial" w:cs="Arial"/>
          <w:b/>
          <w:color w:val="0D0D0D"/>
          <w:sz w:val="28"/>
          <w:szCs w:val="28"/>
        </w:rPr>
        <w:t xml:space="preserve"> ADMIN</w:t>
      </w:r>
    </w:p>
    <w:p w14:paraId="46CE26CB" w14:textId="77777777" w:rsidR="00400C8D" w:rsidRDefault="00400C8D" w:rsidP="00400C8D">
      <w:pPr>
        <w:tabs>
          <w:tab w:val="left" w:pos="3840"/>
        </w:tabs>
        <w:rPr>
          <w:rFonts w:ascii="Arial" w:hAnsi="Arial" w:cs="Arial"/>
          <w:sz w:val="28"/>
          <w:szCs w:val="28"/>
        </w:rPr>
      </w:pPr>
    </w:p>
    <w:p w14:paraId="6DB30B31" w14:textId="77777777" w:rsidR="00400C8D" w:rsidRDefault="00400C8D" w:rsidP="00400C8D">
      <w:pPr>
        <w:tabs>
          <w:tab w:val="left" w:pos="3840"/>
        </w:tabs>
        <w:rPr>
          <w:rFonts w:ascii="Arial" w:hAnsi="Arial" w:cs="Arial"/>
          <w:sz w:val="28"/>
          <w:szCs w:val="28"/>
        </w:rPr>
      </w:pPr>
    </w:p>
    <w:p w14:paraId="08C141A7" w14:textId="402FA499" w:rsidR="006B545B" w:rsidRDefault="00BC38A2" w:rsidP="00400C8D">
      <w:pPr>
        <w:tabs>
          <w:tab w:val="left" w:pos="3840"/>
        </w:tabs>
        <w:rPr>
          <w:rFonts w:ascii="Arial" w:hAnsi="Arial" w:cs="Arial"/>
          <w:sz w:val="28"/>
          <w:szCs w:val="28"/>
        </w:rPr>
      </w:pPr>
      <w:r>
        <w:rPr>
          <w:rFonts w:ascii="Arial" w:hAnsi="Arial" w:cs="Arial"/>
          <w:noProof/>
          <w:sz w:val="28"/>
          <w:szCs w:val="28"/>
        </w:rPr>
        <w:drawing>
          <wp:inline distT="0" distB="0" distL="0" distR="0" wp14:anchorId="3A35CFC7" wp14:editId="5A558133">
            <wp:extent cx="6648450" cy="85109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6648450" cy="8510905"/>
                    </a:xfrm>
                    <a:prstGeom prst="rect">
                      <a:avLst/>
                    </a:prstGeom>
                  </pic:spPr>
                </pic:pic>
              </a:graphicData>
            </a:graphic>
          </wp:inline>
        </w:drawing>
      </w:r>
    </w:p>
    <w:p w14:paraId="7ECA4FA7" w14:textId="77777777" w:rsidR="006B545B" w:rsidRDefault="006B545B">
      <w:pPr>
        <w:widowControl/>
        <w:autoSpaceDE/>
        <w:autoSpaceDN/>
        <w:rPr>
          <w:rFonts w:ascii="Arial" w:hAnsi="Arial" w:cs="Arial"/>
          <w:sz w:val="28"/>
          <w:szCs w:val="28"/>
        </w:rPr>
      </w:pPr>
      <w:r>
        <w:rPr>
          <w:rFonts w:ascii="Arial" w:hAnsi="Arial" w:cs="Arial"/>
          <w:sz w:val="28"/>
          <w:szCs w:val="28"/>
        </w:rPr>
        <w:br w:type="page"/>
      </w:r>
    </w:p>
    <w:p w14:paraId="219CB06A" w14:textId="77777777" w:rsidR="006B545B" w:rsidRDefault="006B545B" w:rsidP="006B545B">
      <w:pPr>
        <w:widowControl/>
        <w:autoSpaceDE/>
        <w:autoSpaceDN/>
        <w:rPr>
          <w:rFonts w:ascii="Arial" w:hAnsi="Arial" w:cs="Arial"/>
          <w:sz w:val="28"/>
          <w:szCs w:val="28"/>
        </w:rPr>
      </w:pPr>
    </w:p>
    <w:p w14:paraId="132893C6" w14:textId="77777777" w:rsidR="006B545B" w:rsidRDefault="006B545B" w:rsidP="006B545B">
      <w:pPr>
        <w:widowControl/>
        <w:autoSpaceDE/>
        <w:autoSpaceDN/>
        <w:rPr>
          <w:rFonts w:ascii="Arial" w:hAnsi="Arial" w:cs="Arial"/>
          <w:sz w:val="28"/>
          <w:szCs w:val="28"/>
        </w:rPr>
      </w:pPr>
      <w:r>
        <w:rPr>
          <w:rFonts w:ascii="Arial" w:hAnsi="Arial" w:cs="Arial"/>
          <w:sz w:val="28"/>
          <w:szCs w:val="28"/>
        </w:rPr>
        <w:t>Login</w:t>
      </w:r>
    </w:p>
    <w:p w14:paraId="16B9CE6D" w14:textId="77777777" w:rsidR="006B545B" w:rsidRDefault="006B545B" w:rsidP="006B545B">
      <w:pPr>
        <w:widowControl/>
        <w:autoSpaceDE/>
        <w:autoSpaceDN/>
        <w:rPr>
          <w:rFonts w:ascii="Arial" w:hAnsi="Arial" w:cs="Arial"/>
          <w:sz w:val="28"/>
          <w:szCs w:val="28"/>
        </w:rPr>
      </w:pPr>
    </w:p>
    <w:p w14:paraId="7130E79D" w14:textId="77777777" w:rsidR="006B545B" w:rsidRDefault="006B545B" w:rsidP="006B545B">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6B545B" w14:paraId="730D2629" w14:textId="77777777" w:rsidTr="00737283">
        <w:tc>
          <w:tcPr>
            <w:tcW w:w="2425" w:type="dxa"/>
          </w:tcPr>
          <w:p w14:paraId="7C325ED4" w14:textId="77777777" w:rsidR="006B545B" w:rsidRPr="0053546B" w:rsidRDefault="006B545B" w:rsidP="00737283">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336CE154" w14:textId="77777777"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sz w:val="24"/>
                <w:szCs w:val="24"/>
              </w:rPr>
              <w:t>Login</w:t>
            </w:r>
          </w:p>
        </w:tc>
      </w:tr>
      <w:tr w:rsidR="006B545B" w14:paraId="4A46E2A7" w14:textId="77777777" w:rsidTr="00737283">
        <w:tc>
          <w:tcPr>
            <w:tcW w:w="2425" w:type="dxa"/>
          </w:tcPr>
          <w:p w14:paraId="5A7DDA25" w14:textId="77777777" w:rsidR="006B545B" w:rsidRPr="0053546B" w:rsidRDefault="006B545B" w:rsidP="00737283">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2926A2F9" w14:textId="7C27B264" w:rsidR="006B545B" w:rsidRPr="007F0F9D" w:rsidRDefault="006B545B" w:rsidP="00737283">
            <w:pPr>
              <w:widowControl/>
              <w:autoSpaceDE/>
              <w:autoSpaceDN/>
              <w:spacing w:before="240"/>
              <w:rPr>
                <w:rFonts w:ascii="Arial" w:hAnsi="Arial" w:cs="Arial"/>
                <w:sz w:val="24"/>
                <w:szCs w:val="24"/>
              </w:rPr>
            </w:pPr>
            <w:r>
              <w:rPr>
                <w:rFonts w:ascii="Arial" w:hAnsi="Arial" w:cs="Arial"/>
                <w:sz w:val="24"/>
                <w:szCs w:val="24"/>
              </w:rPr>
              <w:t>Admin</w:t>
            </w:r>
          </w:p>
        </w:tc>
      </w:tr>
      <w:tr w:rsidR="006B545B" w14:paraId="16B7060C" w14:textId="77777777" w:rsidTr="00737283">
        <w:tc>
          <w:tcPr>
            <w:tcW w:w="2425" w:type="dxa"/>
          </w:tcPr>
          <w:p w14:paraId="1C72035A" w14:textId="77777777" w:rsidR="006B545B" w:rsidRPr="0053546B" w:rsidRDefault="006B545B" w:rsidP="00737283">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5CF74FA3" w14:textId="620F4FB6" w:rsidR="006B545B" w:rsidRPr="007F0F9D" w:rsidRDefault="006B545B" w:rsidP="00737283">
            <w:pPr>
              <w:widowControl/>
              <w:autoSpaceDE/>
              <w:autoSpaceDN/>
              <w:spacing w:before="240"/>
              <w:rPr>
                <w:rFonts w:ascii="Arial" w:hAnsi="Arial" w:cs="Arial"/>
                <w:sz w:val="24"/>
                <w:szCs w:val="24"/>
              </w:rPr>
            </w:pPr>
            <w:r w:rsidRPr="006B545B">
              <w:rPr>
                <w:rFonts w:ascii="Arial" w:hAnsi="Arial" w:cs="Arial"/>
                <w:sz w:val="24"/>
                <w:szCs w:val="24"/>
              </w:rPr>
              <w:t>When the Administrator wants to manage Orders, Categories, Products and News</w:t>
            </w:r>
          </w:p>
        </w:tc>
      </w:tr>
      <w:tr w:rsidR="006B545B" w14:paraId="0C572E52" w14:textId="77777777" w:rsidTr="00737283">
        <w:tc>
          <w:tcPr>
            <w:tcW w:w="2425" w:type="dxa"/>
          </w:tcPr>
          <w:p w14:paraId="066FA812" w14:textId="77777777" w:rsidR="006B545B" w:rsidRPr="0053546B" w:rsidRDefault="006B545B" w:rsidP="00737283">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048F6660" w14:textId="56EC68DC" w:rsidR="006B545B" w:rsidRPr="007F0F9D" w:rsidRDefault="00B86B0D" w:rsidP="00737283">
            <w:pPr>
              <w:widowControl/>
              <w:autoSpaceDE/>
              <w:autoSpaceDN/>
              <w:spacing w:before="240"/>
              <w:rPr>
                <w:rFonts w:ascii="Arial" w:hAnsi="Arial" w:cs="Arial"/>
                <w:sz w:val="24"/>
                <w:szCs w:val="24"/>
              </w:rPr>
            </w:pPr>
            <w:r>
              <w:rPr>
                <w:rFonts w:ascii="Arial" w:hAnsi="Arial" w:cs="Arial"/>
                <w:sz w:val="24"/>
                <w:szCs w:val="24"/>
              </w:rPr>
              <w:t>Admin</w:t>
            </w:r>
            <w:r w:rsidR="006B545B" w:rsidRPr="007F0F9D">
              <w:rPr>
                <w:rFonts w:ascii="Arial" w:hAnsi="Arial" w:cs="Arial"/>
                <w:sz w:val="24"/>
                <w:szCs w:val="24"/>
              </w:rPr>
              <w:t xml:space="preserve"> provides username and password</w:t>
            </w:r>
          </w:p>
        </w:tc>
      </w:tr>
      <w:tr w:rsidR="006B545B" w14:paraId="0D1AEC54" w14:textId="77777777" w:rsidTr="00737283">
        <w:tc>
          <w:tcPr>
            <w:tcW w:w="2425" w:type="dxa"/>
          </w:tcPr>
          <w:p w14:paraId="0798B12C" w14:textId="77777777" w:rsidR="006B545B" w:rsidRPr="0053546B" w:rsidRDefault="006B545B" w:rsidP="00737283">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07D18D00" w14:textId="5FF06CCB" w:rsidR="006B545B" w:rsidRPr="007F0F9D" w:rsidRDefault="00B86B0D" w:rsidP="00737283">
            <w:pPr>
              <w:widowControl/>
              <w:autoSpaceDE/>
              <w:autoSpaceDN/>
              <w:spacing w:before="240"/>
              <w:rPr>
                <w:rFonts w:ascii="Arial" w:hAnsi="Arial" w:cs="Arial"/>
                <w:sz w:val="24"/>
                <w:szCs w:val="24"/>
              </w:rPr>
            </w:pPr>
            <w:r w:rsidRPr="00B86B0D">
              <w:rPr>
                <w:rFonts w:ascii="Arial" w:hAnsi="Arial" w:cs="Arial"/>
                <w:sz w:val="24"/>
                <w:szCs w:val="24"/>
              </w:rPr>
              <w:t>Admin must be exist on database</w:t>
            </w:r>
          </w:p>
        </w:tc>
      </w:tr>
      <w:tr w:rsidR="006B545B" w14:paraId="3A688994" w14:textId="77777777" w:rsidTr="00737283">
        <w:tc>
          <w:tcPr>
            <w:tcW w:w="2425" w:type="dxa"/>
            <w:vMerge w:val="restart"/>
          </w:tcPr>
          <w:p w14:paraId="5CE91640" w14:textId="77777777" w:rsidR="006B545B" w:rsidRPr="0053546B" w:rsidRDefault="006B545B" w:rsidP="00737283">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750776E1" w14:textId="4C371CF3" w:rsidR="006B545B" w:rsidRPr="007F0F9D" w:rsidRDefault="00B86B0D" w:rsidP="00737283">
            <w:pPr>
              <w:widowControl/>
              <w:autoSpaceDE/>
              <w:autoSpaceDN/>
              <w:spacing w:before="240"/>
              <w:rPr>
                <w:rFonts w:ascii="Arial" w:hAnsi="Arial" w:cs="Arial"/>
                <w:sz w:val="24"/>
                <w:szCs w:val="24"/>
              </w:rPr>
            </w:pPr>
            <w:r w:rsidRPr="00B86B0D">
              <w:rPr>
                <w:rFonts w:ascii="Arial" w:hAnsi="Arial" w:cs="Arial"/>
                <w:sz w:val="24"/>
                <w:szCs w:val="24"/>
              </w:rPr>
              <w:t>Success: Admin is logged in to website admin</w:t>
            </w:r>
          </w:p>
        </w:tc>
      </w:tr>
      <w:tr w:rsidR="006B545B" w14:paraId="4D5C93A2" w14:textId="77777777" w:rsidTr="00737283">
        <w:tc>
          <w:tcPr>
            <w:tcW w:w="2425" w:type="dxa"/>
            <w:vMerge/>
          </w:tcPr>
          <w:p w14:paraId="5772C5B6" w14:textId="77777777" w:rsidR="006B545B" w:rsidRPr="0053546B" w:rsidRDefault="006B545B" w:rsidP="00737283">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6917B3E0" w14:textId="77777777"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sz w:val="24"/>
                <w:szCs w:val="24"/>
              </w:rPr>
              <w:t>Failure: Login failed message</w:t>
            </w:r>
          </w:p>
        </w:tc>
      </w:tr>
      <w:tr w:rsidR="006B545B" w14:paraId="115BC50C" w14:textId="77777777" w:rsidTr="00737283">
        <w:tc>
          <w:tcPr>
            <w:tcW w:w="2425" w:type="dxa"/>
            <w:vMerge w:val="restart"/>
            <w:tcBorders>
              <w:right w:val="single" w:sz="4" w:space="0" w:color="auto"/>
            </w:tcBorders>
          </w:tcPr>
          <w:p w14:paraId="73987FF8" w14:textId="77777777" w:rsidR="006B545B" w:rsidRPr="0053546B" w:rsidRDefault="006B545B" w:rsidP="00737283">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3C72504B" w14:textId="77777777" w:rsidR="006B545B" w:rsidRPr="007F0F9D" w:rsidRDefault="006B545B" w:rsidP="00737283">
            <w:pPr>
              <w:widowControl/>
              <w:autoSpaceDE/>
              <w:autoSpaceDN/>
              <w:spacing w:before="240"/>
              <w:rPr>
                <w:rFonts w:ascii="Arial" w:hAnsi="Arial" w:cs="Arial"/>
                <w:b/>
                <w:sz w:val="24"/>
                <w:szCs w:val="24"/>
              </w:rPr>
            </w:pPr>
            <w:r w:rsidRPr="007F0F9D">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087F2930" w14:textId="77777777" w:rsidR="006B545B" w:rsidRPr="007F0F9D" w:rsidRDefault="006B545B" w:rsidP="00737283">
            <w:pPr>
              <w:widowControl/>
              <w:tabs>
                <w:tab w:val="left" w:pos="1149"/>
              </w:tabs>
              <w:autoSpaceDE/>
              <w:autoSpaceDN/>
              <w:spacing w:before="240"/>
              <w:rPr>
                <w:rFonts w:ascii="Arial" w:hAnsi="Arial" w:cs="Arial"/>
                <w:b/>
                <w:sz w:val="24"/>
                <w:szCs w:val="24"/>
              </w:rPr>
            </w:pPr>
            <w:r w:rsidRPr="007F0F9D">
              <w:rPr>
                <w:rFonts w:ascii="Arial" w:hAnsi="Arial" w:cs="Arial"/>
                <w:b/>
                <w:sz w:val="24"/>
                <w:szCs w:val="24"/>
              </w:rPr>
              <w:t>System’s responses:</w:t>
            </w:r>
          </w:p>
        </w:tc>
      </w:tr>
      <w:tr w:rsidR="006B545B" w14:paraId="6B5EC5B1" w14:textId="77777777" w:rsidTr="00737283">
        <w:tc>
          <w:tcPr>
            <w:tcW w:w="2425" w:type="dxa"/>
            <w:vMerge/>
            <w:tcBorders>
              <w:right w:val="single" w:sz="4" w:space="0" w:color="auto"/>
            </w:tcBorders>
          </w:tcPr>
          <w:p w14:paraId="08A31017" w14:textId="77777777" w:rsidR="006B545B" w:rsidRPr="0053546B" w:rsidRDefault="006B545B" w:rsidP="00737283">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72ACF4B4" w14:textId="38D58487"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sz w:val="24"/>
                <w:szCs w:val="24"/>
              </w:rPr>
              <w:t xml:space="preserve">1. </w:t>
            </w:r>
            <w:r w:rsidR="00B86B0D">
              <w:rPr>
                <w:rFonts w:ascii="Arial" w:hAnsi="Arial" w:cs="Arial"/>
                <w:sz w:val="24"/>
                <w:szCs w:val="24"/>
              </w:rPr>
              <w:t xml:space="preserve">Admin </w:t>
            </w:r>
            <w:r w:rsidR="00B86B0D" w:rsidRPr="00B86B0D">
              <w:rPr>
                <w:rFonts w:ascii="Arial" w:hAnsi="Arial" w:cs="Arial"/>
                <w:sz w:val="24"/>
                <w:szCs w:val="24"/>
              </w:rPr>
              <w:t xml:space="preserve"> opened the link to the Login Page</w:t>
            </w:r>
          </w:p>
        </w:tc>
        <w:tc>
          <w:tcPr>
            <w:tcW w:w="3476" w:type="dxa"/>
            <w:tcBorders>
              <w:top w:val="single" w:sz="4" w:space="0" w:color="auto"/>
              <w:left w:val="single" w:sz="4" w:space="0" w:color="auto"/>
              <w:bottom w:val="nil"/>
              <w:right w:val="single" w:sz="4" w:space="0" w:color="auto"/>
            </w:tcBorders>
          </w:tcPr>
          <w:p w14:paraId="70349FFD" w14:textId="77777777"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sz w:val="24"/>
                <w:szCs w:val="24"/>
              </w:rPr>
              <w:t>2. The system redirects to the Login Page with the following content</w:t>
            </w:r>
            <w:r>
              <w:rPr>
                <w:rFonts w:ascii="Arial" w:hAnsi="Arial" w:cs="Arial"/>
                <w:sz w:val="24"/>
                <w:szCs w:val="24"/>
              </w:rPr>
              <w:t xml:space="preserve"> </w:t>
            </w:r>
            <w:r w:rsidRPr="007F0F9D">
              <w:rPr>
                <w:rFonts w:ascii="Arial" w:hAnsi="Arial" w:cs="Arial"/>
                <w:sz w:val="24"/>
                <w:szCs w:val="24"/>
              </w:rPr>
              <w:t>control:</w:t>
            </w:r>
          </w:p>
          <w:p w14:paraId="2DEA9DD4" w14:textId="77777777"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sz w:val="24"/>
                <w:szCs w:val="24"/>
              </w:rPr>
              <w:t>"Username" text field</w:t>
            </w:r>
          </w:p>
          <w:p w14:paraId="1CB59DAB" w14:textId="77777777"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sz w:val="24"/>
                <w:szCs w:val="24"/>
              </w:rPr>
              <w:t>"Password" text field</w:t>
            </w:r>
          </w:p>
          <w:p w14:paraId="7E6E5FD1" w14:textId="77777777"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sz w:val="24"/>
                <w:szCs w:val="24"/>
              </w:rPr>
              <w:t>"Login" button</w:t>
            </w:r>
          </w:p>
        </w:tc>
      </w:tr>
      <w:tr w:rsidR="006B545B" w14:paraId="594601B8" w14:textId="77777777" w:rsidTr="00737283">
        <w:tc>
          <w:tcPr>
            <w:tcW w:w="2425" w:type="dxa"/>
            <w:vMerge/>
            <w:tcBorders>
              <w:right w:val="single" w:sz="4" w:space="0" w:color="auto"/>
            </w:tcBorders>
          </w:tcPr>
          <w:p w14:paraId="2DD2FF61" w14:textId="77777777" w:rsidR="006B545B" w:rsidRPr="0053546B" w:rsidRDefault="006B545B"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129BEB42" w14:textId="5520FE7E"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sz w:val="24"/>
                <w:szCs w:val="24"/>
              </w:rPr>
              <w:t xml:space="preserve">3. </w:t>
            </w:r>
            <w:r w:rsidR="00B86B0D">
              <w:rPr>
                <w:rFonts w:ascii="Arial" w:hAnsi="Arial" w:cs="Arial"/>
                <w:sz w:val="24"/>
                <w:szCs w:val="24"/>
              </w:rPr>
              <w:t>Admin</w:t>
            </w:r>
            <w:r w:rsidRPr="007F0F9D">
              <w:rPr>
                <w:rFonts w:ascii="Arial" w:hAnsi="Arial" w:cs="Arial"/>
                <w:sz w:val="24"/>
                <w:szCs w:val="24"/>
              </w:rPr>
              <w:t xml:space="preserve"> enters Username and Password, then clicks 'Login' button.</w:t>
            </w:r>
          </w:p>
        </w:tc>
        <w:tc>
          <w:tcPr>
            <w:tcW w:w="3476" w:type="dxa"/>
            <w:tcBorders>
              <w:top w:val="nil"/>
              <w:left w:val="single" w:sz="4" w:space="0" w:color="auto"/>
              <w:bottom w:val="nil"/>
              <w:right w:val="single" w:sz="4" w:space="0" w:color="auto"/>
            </w:tcBorders>
          </w:tcPr>
          <w:p w14:paraId="029CED3D" w14:textId="77777777"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sz w:val="24"/>
                <w:szCs w:val="24"/>
              </w:rPr>
              <w:t>4. The system checks the information.</w:t>
            </w:r>
          </w:p>
        </w:tc>
      </w:tr>
      <w:tr w:rsidR="006B545B" w14:paraId="79D02569" w14:textId="77777777" w:rsidTr="00737283">
        <w:tc>
          <w:tcPr>
            <w:tcW w:w="2425" w:type="dxa"/>
            <w:vMerge/>
            <w:tcBorders>
              <w:right w:val="single" w:sz="4" w:space="0" w:color="auto"/>
            </w:tcBorders>
          </w:tcPr>
          <w:p w14:paraId="6DBCD166" w14:textId="77777777" w:rsidR="006B545B" w:rsidRPr="0053546B" w:rsidRDefault="006B545B"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7FBA39ED" w14:textId="77777777" w:rsidR="006B545B" w:rsidRPr="007F0F9D" w:rsidRDefault="006B545B" w:rsidP="00737283">
            <w:pPr>
              <w:widowControl/>
              <w:autoSpaceDE/>
              <w:autoSpaceDN/>
              <w:spacing w:before="240"/>
              <w:rPr>
                <w:rFonts w:ascii="Arial" w:hAnsi="Arial" w:cs="Arial"/>
                <w:sz w:val="24"/>
                <w:szCs w:val="24"/>
              </w:rPr>
            </w:pPr>
          </w:p>
        </w:tc>
        <w:tc>
          <w:tcPr>
            <w:tcW w:w="3476" w:type="dxa"/>
            <w:tcBorders>
              <w:top w:val="nil"/>
              <w:left w:val="single" w:sz="4" w:space="0" w:color="auto"/>
              <w:bottom w:val="single" w:sz="4" w:space="0" w:color="auto"/>
              <w:right w:val="single" w:sz="4" w:space="0" w:color="auto"/>
            </w:tcBorders>
          </w:tcPr>
          <w:p w14:paraId="264D2D50" w14:textId="4DBC94C6"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sz w:val="24"/>
                <w:szCs w:val="24"/>
              </w:rPr>
              <w:t xml:space="preserve">5. The system redirects to the </w:t>
            </w:r>
            <w:r w:rsidR="00B86B0D" w:rsidRPr="00B86B0D">
              <w:rPr>
                <w:rFonts w:ascii="Arial" w:hAnsi="Arial" w:cs="Arial"/>
                <w:sz w:val="24"/>
                <w:szCs w:val="24"/>
              </w:rPr>
              <w:t>Admin's dashboard</w:t>
            </w:r>
            <w:r w:rsidRPr="007F0F9D">
              <w:rPr>
                <w:rFonts w:ascii="Arial" w:hAnsi="Arial" w:cs="Arial"/>
                <w:sz w:val="24"/>
                <w:szCs w:val="24"/>
              </w:rPr>
              <w:t>.</w:t>
            </w:r>
          </w:p>
        </w:tc>
      </w:tr>
      <w:tr w:rsidR="006B545B" w14:paraId="2B886769" w14:textId="77777777" w:rsidTr="00737283">
        <w:tc>
          <w:tcPr>
            <w:tcW w:w="2425" w:type="dxa"/>
            <w:vMerge w:val="restart"/>
            <w:tcBorders>
              <w:right w:val="single" w:sz="4" w:space="0" w:color="auto"/>
            </w:tcBorders>
          </w:tcPr>
          <w:p w14:paraId="413814B2" w14:textId="77777777" w:rsidR="006B545B" w:rsidRPr="0053546B" w:rsidRDefault="006B545B" w:rsidP="00737283">
            <w:pPr>
              <w:widowControl/>
              <w:autoSpaceDE/>
              <w:autoSpaceDN/>
              <w:spacing w:before="240"/>
              <w:jc w:val="center"/>
              <w:rPr>
                <w:rFonts w:ascii="Arial" w:hAnsi="Arial" w:cs="Arial"/>
                <w:sz w:val="28"/>
                <w:szCs w:val="28"/>
              </w:rPr>
            </w:pPr>
            <w:r w:rsidRPr="0053546B">
              <w:rPr>
                <w:b/>
                <w:sz w:val="28"/>
                <w:szCs w:val="28"/>
              </w:rPr>
              <w:t>Exceptions</w:t>
            </w:r>
          </w:p>
        </w:tc>
        <w:tc>
          <w:tcPr>
            <w:tcW w:w="4559" w:type="dxa"/>
            <w:tcBorders>
              <w:top w:val="single" w:sz="4" w:space="0" w:color="auto"/>
              <w:left w:val="single" w:sz="4" w:space="0" w:color="auto"/>
              <w:bottom w:val="single" w:sz="4" w:space="0" w:color="auto"/>
              <w:right w:val="single" w:sz="4" w:space="0" w:color="auto"/>
            </w:tcBorders>
          </w:tcPr>
          <w:p w14:paraId="1F7ECBB4" w14:textId="77777777"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5E598677" w14:textId="77777777" w:rsidR="006B545B" w:rsidRPr="007F0F9D" w:rsidRDefault="006B545B" w:rsidP="00737283">
            <w:pPr>
              <w:widowControl/>
              <w:autoSpaceDE/>
              <w:autoSpaceDN/>
              <w:spacing w:before="240"/>
              <w:rPr>
                <w:rFonts w:ascii="Arial" w:hAnsi="Arial" w:cs="Arial"/>
                <w:sz w:val="24"/>
                <w:szCs w:val="24"/>
              </w:rPr>
            </w:pPr>
            <w:r w:rsidRPr="007F0F9D">
              <w:rPr>
                <w:rFonts w:ascii="Arial" w:hAnsi="Arial" w:cs="Arial"/>
                <w:b/>
                <w:sz w:val="24"/>
                <w:szCs w:val="24"/>
              </w:rPr>
              <w:t>System’s responses:</w:t>
            </w:r>
          </w:p>
        </w:tc>
      </w:tr>
      <w:tr w:rsidR="006B545B" w14:paraId="760EA176" w14:textId="77777777" w:rsidTr="00737283">
        <w:trPr>
          <w:trHeight w:val="1349"/>
        </w:trPr>
        <w:tc>
          <w:tcPr>
            <w:tcW w:w="2425" w:type="dxa"/>
            <w:vMerge/>
          </w:tcPr>
          <w:p w14:paraId="2AF3FB5E" w14:textId="77777777" w:rsidR="006B545B" w:rsidRPr="0053546B" w:rsidRDefault="006B545B" w:rsidP="00737283">
            <w:pPr>
              <w:widowControl/>
              <w:autoSpaceDE/>
              <w:autoSpaceDN/>
              <w:spacing w:before="240"/>
              <w:jc w:val="center"/>
              <w:rPr>
                <w:rFonts w:ascii="Arial" w:hAnsi="Arial" w:cs="Arial"/>
                <w:sz w:val="28"/>
                <w:szCs w:val="28"/>
              </w:rPr>
            </w:pPr>
          </w:p>
        </w:tc>
        <w:tc>
          <w:tcPr>
            <w:tcW w:w="4559" w:type="dxa"/>
            <w:tcBorders>
              <w:top w:val="single" w:sz="4" w:space="0" w:color="auto"/>
            </w:tcBorders>
          </w:tcPr>
          <w:p w14:paraId="6CFEFEEA" w14:textId="4DF43307" w:rsidR="006B545B" w:rsidRPr="00F32D3A" w:rsidRDefault="006B545B" w:rsidP="00737283">
            <w:pPr>
              <w:pStyle w:val="TableParagraph"/>
              <w:spacing w:before="240"/>
              <w:rPr>
                <w:rFonts w:ascii="Arial" w:hAnsi="Arial" w:cs="Arial"/>
                <w:bCs/>
                <w:sz w:val="24"/>
                <w:szCs w:val="24"/>
              </w:rPr>
            </w:pPr>
            <w:r w:rsidRPr="00F32D3A">
              <w:rPr>
                <w:rFonts w:ascii="Arial" w:hAnsi="Arial" w:cs="Arial"/>
                <w:bCs/>
                <w:sz w:val="24"/>
                <w:szCs w:val="24"/>
              </w:rPr>
              <w:t xml:space="preserve">1. </w:t>
            </w:r>
            <w:r w:rsidR="00B86B0D">
              <w:rPr>
                <w:rFonts w:ascii="Arial" w:hAnsi="Arial" w:cs="Arial"/>
                <w:bCs/>
                <w:sz w:val="24"/>
                <w:szCs w:val="24"/>
              </w:rPr>
              <w:t>Admin</w:t>
            </w:r>
            <w:r w:rsidRPr="00F32D3A">
              <w:rPr>
                <w:rFonts w:ascii="Arial" w:hAnsi="Arial" w:cs="Arial"/>
                <w:bCs/>
                <w:sz w:val="24"/>
                <w:szCs w:val="24"/>
              </w:rPr>
              <w:t xml:space="preserve"> entered invalid username or password</w:t>
            </w:r>
          </w:p>
        </w:tc>
        <w:tc>
          <w:tcPr>
            <w:tcW w:w="3476" w:type="dxa"/>
            <w:tcBorders>
              <w:top w:val="single" w:sz="4" w:space="0" w:color="auto"/>
            </w:tcBorders>
          </w:tcPr>
          <w:p w14:paraId="0D8658F0" w14:textId="77777777" w:rsidR="006B545B" w:rsidRPr="00F32D3A" w:rsidRDefault="006B545B" w:rsidP="00737283">
            <w:pPr>
              <w:pStyle w:val="TableParagraph"/>
              <w:spacing w:before="240"/>
              <w:rPr>
                <w:rFonts w:ascii="Arial" w:hAnsi="Arial" w:cs="Arial"/>
                <w:bCs/>
                <w:sz w:val="24"/>
                <w:szCs w:val="24"/>
              </w:rPr>
            </w:pPr>
            <w:r w:rsidRPr="00F32D3A">
              <w:rPr>
                <w:rFonts w:ascii="Arial" w:hAnsi="Arial" w:cs="Arial"/>
                <w:bCs/>
                <w:sz w:val="24"/>
                <w:szCs w:val="24"/>
              </w:rPr>
              <w:t>2. The system displays the message: "Invalid username and password"</w:t>
            </w:r>
          </w:p>
        </w:tc>
      </w:tr>
    </w:tbl>
    <w:p w14:paraId="25D94C83" w14:textId="77777777" w:rsidR="00C96033" w:rsidRDefault="006B545B" w:rsidP="00C96033">
      <w:pPr>
        <w:widowControl/>
        <w:autoSpaceDE/>
        <w:autoSpaceDN/>
        <w:rPr>
          <w:rFonts w:ascii="Arial" w:hAnsi="Arial" w:cs="Arial"/>
          <w:sz w:val="28"/>
          <w:szCs w:val="28"/>
        </w:rPr>
      </w:pPr>
      <w:r>
        <w:rPr>
          <w:rFonts w:ascii="Arial" w:hAnsi="Arial" w:cs="Arial"/>
          <w:sz w:val="28"/>
          <w:szCs w:val="28"/>
        </w:rPr>
        <w:br w:type="page"/>
      </w:r>
    </w:p>
    <w:p w14:paraId="1C3E5AC5" w14:textId="77777777" w:rsidR="00C96033" w:rsidRDefault="00C96033" w:rsidP="00C96033">
      <w:pPr>
        <w:widowControl/>
        <w:autoSpaceDE/>
        <w:autoSpaceDN/>
        <w:rPr>
          <w:rFonts w:ascii="Arial" w:hAnsi="Arial" w:cs="Arial"/>
          <w:sz w:val="28"/>
          <w:szCs w:val="28"/>
        </w:rPr>
      </w:pPr>
    </w:p>
    <w:p w14:paraId="1C58FD6E" w14:textId="3CE3DF60" w:rsidR="00C96033" w:rsidRDefault="00C96033" w:rsidP="00C96033">
      <w:pPr>
        <w:widowControl/>
        <w:autoSpaceDE/>
        <w:autoSpaceDN/>
        <w:rPr>
          <w:rFonts w:ascii="Arial" w:hAnsi="Arial" w:cs="Arial"/>
          <w:sz w:val="28"/>
          <w:szCs w:val="28"/>
        </w:rPr>
      </w:pPr>
      <w:r>
        <w:rPr>
          <w:rFonts w:ascii="Arial" w:hAnsi="Arial" w:cs="Arial"/>
          <w:sz w:val="28"/>
          <w:szCs w:val="28"/>
        </w:rPr>
        <w:t>Manage Orders</w:t>
      </w:r>
    </w:p>
    <w:p w14:paraId="1CFF3583" w14:textId="77777777" w:rsidR="00C96033" w:rsidRDefault="00C96033" w:rsidP="00C96033">
      <w:pPr>
        <w:widowControl/>
        <w:autoSpaceDE/>
        <w:autoSpaceDN/>
        <w:rPr>
          <w:rFonts w:ascii="Arial" w:hAnsi="Arial" w:cs="Arial"/>
          <w:sz w:val="28"/>
          <w:szCs w:val="28"/>
        </w:rPr>
      </w:pPr>
    </w:p>
    <w:p w14:paraId="05B4A02F" w14:textId="77777777" w:rsidR="00C96033" w:rsidRDefault="00C96033" w:rsidP="00C96033">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C96033" w14:paraId="4132BD4E" w14:textId="77777777" w:rsidTr="00737283">
        <w:tc>
          <w:tcPr>
            <w:tcW w:w="2425" w:type="dxa"/>
          </w:tcPr>
          <w:p w14:paraId="7D71EA63"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1639C477" w14:textId="0EC45023" w:rsidR="00C96033" w:rsidRPr="007F0F9D" w:rsidRDefault="00C96033" w:rsidP="00737283">
            <w:pPr>
              <w:widowControl/>
              <w:autoSpaceDE/>
              <w:autoSpaceDN/>
              <w:spacing w:before="240"/>
              <w:rPr>
                <w:rFonts w:ascii="Arial" w:hAnsi="Arial" w:cs="Arial"/>
                <w:sz w:val="24"/>
                <w:szCs w:val="24"/>
              </w:rPr>
            </w:pPr>
            <w:r>
              <w:rPr>
                <w:rFonts w:ascii="Arial" w:hAnsi="Arial" w:cs="Arial"/>
                <w:sz w:val="24"/>
                <w:szCs w:val="24"/>
              </w:rPr>
              <w:t>Manage Order</w:t>
            </w:r>
          </w:p>
        </w:tc>
      </w:tr>
      <w:tr w:rsidR="00C96033" w14:paraId="5F29D4C1" w14:textId="77777777" w:rsidTr="00737283">
        <w:tc>
          <w:tcPr>
            <w:tcW w:w="2425" w:type="dxa"/>
          </w:tcPr>
          <w:p w14:paraId="52953C64"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423AA71D" w14:textId="77777777" w:rsidR="00C96033" w:rsidRPr="007F0F9D" w:rsidRDefault="00C96033" w:rsidP="00737283">
            <w:pPr>
              <w:widowControl/>
              <w:autoSpaceDE/>
              <w:autoSpaceDN/>
              <w:spacing w:before="240"/>
              <w:rPr>
                <w:rFonts w:ascii="Arial" w:hAnsi="Arial" w:cs="Arial"/>
                <w:sz w:val="24"/>
                <w:szCs w:val="24"/>
              </w:rPr>
            </w:pPr>
            <w:r>
              <w:rPr>
                <w:rFonts w:ascii="Arial" w:hAnsi="Arial" w:cs="Arial"/>
                <w:sz w:val="24"/>
                <w:szCs w:val="24"/>
              </w:rPr>
              <w:t>Admin</w:t>
            </w:r>
          </w:p>
        </w:tc>
      </w:tr>
      <w:tr w:rsidR="00C96033" w14:paraId="61C98728" w14:textId="77777777" w:rsidTr="00737283">
        <w:tc>
          <w:tcPr>
            <w:tcW w:w="2425" w:type="dxa"/>
          </w:tcPr>
          <w:p w14:paraId="62D3EC6B"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7721ABD2" w14:textId="2E9FE183" w:rsidR="00C96033" w:rsidRPr="007F0F9D" w:rsidRDefault="00C96033" w:rsidP="00737283">
            <w:pPr>
              <w:widowControl/>
              <w:autoSpaceDE/>
              <w:autoSpaceDN/>
              <w:spacing w:before="240"/>
              <w:rPr>
                <w:rFonts w:ascii="Arial" w:hAnsi="Arial" w:cs="Arial"/>
                <w:sz w:val="24"/>
                <w:szCs w:val="24"/>
              </w:rPr>
            </w:pPr>
            <w:r w:rsidRPr="00663092">
              <w:rPr>
                <w:rFonts w:ascii="Arial" w:hAnsi="Arial" w:cs="Arial"/>
                <w:sz w:val="24"/>
                <w:szCs w:val="24"/>
              </w:rPr>
              <w:t xml:space="preserve">When the Administrator wants to manage the </w:t>
            </w:r>
            <w:r>
              <w:rPr>
                <w:rFonts w:ascii="Arial" w:hAnsi="Arial" w:cs="Arial"/>
                <w:sz w:val="24"/>
                <w:szCs w:val="24"/>
              </w:rPr>
              <w:t>order</w:t>
            </w:r>
          </w:p>
        </w:tc>
      </w:tr>
      <w:tr w:rsidR="00C96033" w14:paraId="219BBEC0" w14:textId="77777777" w:rsidTr="00737283">
        <w:tc>
          <w:tcPr>
            <w:tcW w:w="2425" w:type="dxa"/>
          </w:tcPr>
          <w:p w14:paraId="0B52EAB7"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07033883" w14:textId="3E0E8EC1" w:rsidR="00C96033" w:rsidRPr="007F0F9D" w:rsidRDefault="00C96033" w:rsidP="00737283">
            <w:pPr>
              <w:widowControl/>
              <w:autoSpaceDE/>
              <w:autoSpaceDN/>
              <w:spacing w:before="240"/>
              <w:rPr>
                <w:rFonts w:ascii="Arial" w:hAnsi="Arial" w:cs="Arial"/>
                <w:sz w:val="24"/>
                <w:szCs w:val="24"/>
              </w:rPr>
            </w:pPr>
            <w:r w:rsidRPr="00257065">
              <w:rPr>
                <w:rFonts w:ascii="Arial" w:hAnsi="Arial" w:cs="Arial"/>
                <w:sz w:val="24"/>
                <w:szCs w:val="24"/>
              </w:rPr>
              <w:t xml:space="preserve">Admin go to </w:t>
            </w:r>
            <w:r>
              <w:rPr>
                <w:rFonts w:ascii="Arial" w:hAnsi="Arial" w:cs="Arial"/>
                <w:sz w:val="24"/>
                <w:szCs w:val="24"/>
              </w:rPr>
              <w:t>order</w:t>
            </w:r>
            <w:r w:rsidRPr="00257065">
              <w:rPr>
                <w:rFonts w:ascii="Arial" w:hAnsi="Arial" w:cs="Arial"/>
                <w:sz w:val="24"/>
                <w:szCs w:val="24"/>
              </w:rPr>
              <w:t xml:space="preserve"> management</w:t>
            </w:r>
            <w:r>
              <w:rPr>
                <w:rFonts w:ascii="Arial" w:hAnsi="Arial" w:cs="Arial"/>
                <w:sz w:val="24"/>
                <w:szCs w:val="24"/>
              </w:rPr>
              <w:t>(dashboard)</w:t>
            </w:r>
            <w:r w:rsidRPr="00257065">
              <w:rPr>
                <w:rFonts w:ascii="Arial" w:hAnsi="Arial" w:cs="Arial"/>
                <w:sz w:val="24"/>
                <w:szCs w:val="24"/>
              </w:rPr>
              <w:t xml:space="preserve"> section</w:t>
            </w:r>
          </w:p>
        </w:tc>
      </w:tr>
      <w:tr w:rsidR="00C96033" w14:paraId="18C9D4DD" w14:textId="77777777" w:rsidTr="00737283">
        <w:tc>
          <w:tcPr>
            <w:tcW w:w="2425" w:type="dxa"/>
          </w:tcPr>
          <w:p w14:paraId="6EF19853"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456D9A6B" w14:textId="77777777" w:rsidR="00C96033" w:rsidRPr="007F0F9D" w:rsidRDefault="00C96033" w:rsidP="00737283">
            <w:pPr>
              <w:widowControl/>
              <w:autoSpaceDE/>
              <w:autoSpaceDN/>
              <w:spacing w:before="240"/>
              <w:rPr>
                <w:rFonts w:ascii="Arial" w:hAnsi="Arial" w:cs="Arial"/>
                <w:sz w:val="24"/>
                <w:szCs w:val="24"/>
              </w:rPr>
            </w:pPr>
            <w:r w:rsidRPr="00257065">
              <w:rPr>
                <w:rFonts w:ascii="Arial" w:hAnsi="Arial" w:cs="Arial"/>
                <w:sz w:val="24"/>
                <w:szCs w:val="24"/>
              </w:rPr>
              <w:t>The administrator must exist on the database.</w:t>
            </w:r>
          </w:p>
        </w:tc>
      </w:tr>
      <w:tr w:rsidR="00C96033" w14:paraId="60E7338F" w14:textId="77777777" w:rsidTr="00737283">
        <w:tc>
          <w:tcPr>
            <w:tcW w:w="2425" w:type="dxa"/>
            <w:vMerge w:val="restart"/>
          </w:tcPr>
          <w:p w14:paraId="11F7DB89"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6CADC18D" w14:textId="0A329527" w:rsidR="00C96033" w:rsidRPr="007F0F9D" w:rsidRDefault="00C96033" w:rsidP="00737283">
            <w:pPr>
              <w:widowControl/>
              <w:autoSpaceDE/>
              <w:autoSpaceDN/>
              <w:spacing w:before="240"/>
              <w:rPr>
                <w:rFonts w:ascii="Arial" w:hAnsi="Arial" w:cs="Arial"/>
                <w:sz w:val="24"/>
                <w:szCs w:val="24"/>
              </w:rPr>
            </w:pPr>
            <w:r w:rsidRPr="00257065">
              <w:rPr>
                <w:rFonts w:ascii="Arial" w:hAnsi="Arial" w:cs="Arial"/>
                <w:sz w:val="24"/>
                <w:szCs w:val="24"/>
              </w:rPr>
              <w:t xml:space="preserve">Success: Admin redirected to </w:t>
            </w:r>
            <w:r w:rsidR="007C6633">
              <w:rPr>
                <w:rFonts w:ascii="Arial" w:hAnsi="Arial" w:cs="Arial"/>
                <w:sz w:val="24"/>
                <w:szCs w:val="24"/>
              </w:rPr>
              <w:t>dashboard</w:t>
            </w:r>
            <w:r w:rsidRPr="00257065">
              <w:rPr>
                <w:rFonts w:ascii="Arial" w:hAnsi="Arial" w:cs="Arial"/>
                <w:sz w:val="24"/>
                <w:szCs w:val="24"/>
              </w:rPr>
              <w:t xml:space="preserve"> page</w:t>
            </w:r>
          </w:p>
        </w:tc>
      </w:tr>
      <w:tr w:rsidR="00C96033" w14:paraId="71A1021B" w14:textId="77777777" w:rsidTr="00737283">
        <w:tc>
          <w:tcPr>
            <w:tcW w:w="2425" w:type="dxa"/>
            <w:vMerge/>
            <w:tcBorders>
              <w:bottom w:val="single" w:sz="4" w:space="0" w:color="auto"/>
            </w:tcBorders>
          </w:tcPr>
          <w:p w14:paraId="20B1E02D" w14:textId="77777777" w:rsidR="00C96033" w:rsidRPr="0053546B" w:rsidRDefault="00C96033" w:rsidP="00737283">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62F1CF0D" w14:textId="77777777" w:rsidR="00C96033" w:rsidRPr="007F0F9D" w:rsidRDefault="00C96033" w:rsidP="00737283">
            <w:pPr>
              <w:widowControl/>
              <w:autoSpaceDE/>
              <w:autoSpaceDN/>
              <w:spacing w:before="240"/>
              <w:rPr>
                <w:rFonts w:ascii="Arial" w:hAnsi="Arial" w:cs="Arial"/>
                <w:sz w:val="24"/>
                <w:szCs w:val="24"/>
              </w:rPr>
            </w:pPr>
            <w:r w:rsidRPr="00257065">
              <w:rPr>
                <w:rFonts w:ascii="Arial" w:hAnsi="Arial" w:cs="Arial"/>
                <w:sz w:val="24"/>
                <w:szCs w:val="24"/>
              </w:rPr>
              <w:t>Failure: Error message</w:t>
            </w:r>
          </w:p>
        </w:tc>
      </w:tr>
      <w:tr w:rsidR="00C96033" w14:paraId="46F47DCE" w14:textId="77777777" w:rsidTr="00737283">
        <w:tc>
          <w:tcPr>
            <w:tcW w:w="2425" w:type="dxa"/>
            <w:vMerge w:val="restart"/>
            <w:tcBorders>
              <w:right w:val="single" w:sz="4" w:space="0" w:color="auto"/>
            </w:tcBorders>
          </w:tcPr>
          <w:p w14:paraId="48DAC496"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0BB49539" w14:textId="77777777" w:rsidR="00C96033" w:rsidRPr="006B545B" w:rsidRDefault="00C96033" w:rsidP="00737283">
            <w:pPr>
              <w:widowControl/>
              <w:autoSpaceDE/>
              <w:autoSpaceDN/>
              <w:spacing w:before="240"/>
              <w:rPr>
                <w:rFonts w:ascii="Arial" w:hAnsi="Arial" w:cs="Arial"/>
                <w:b/>
                <w:sz w:val="24"/>
                <w:szCs w:val="24"/>
              </w:rPr>
            </w:pPr>
            <w:r w:rsidRPr="006B545B">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29CD604F" w14:textId="77777777" w:rsidR="00C96033" w:rsidRPr="006B545B" w:rsidRDefault="00C96033" w:rsidP="00737283">
            <w:pPr>
              <w:widowControl/>
              <w:tabs>
                <w:tab w:val="left" w:pos="1149"/>
              </w:tabs>
              <w:autoSpaceDE/>
              <w:autoSpaceDN/>
              <w:spacing w:before="240"/>
              <w:rPr>
                <w:rFonts w:ascii="Arial" w:hAnsi="Arial" w:cs="Arial"/>
                <w:b/>
                <w:sz w:val="24"/>
                <w:szCs w:val="24"/>
              </w:rPr>
            </w:pPr>
            <w:r w:rsidRPr="006B545B">
              <w:rPr>
                <w:rFonts w:ascii="Arial" w:hAnsi="Arial" w:cs="Arial"/>
                <w:b/>
                <w:sz w:val="24"/>
                <w:szCs w:val="24"/>
              </w:rPr>
              <w:t>System’s responses:</w:t>
            </w:r>
          </w:p>
        </w:tc>
      </w:tr>
      <w:tr w:rsidR="00C96033" w14:paraId="41538343" w14:textId="77777777" w:rsidTr="00737283">
        <w:tc>
          <w:tcPr>
            <w:tcW w:w="2425" w:type="dxa"/>
            <w:vMerge/>
            <w:tcBorders>
              <w:right w:val="single" w:sz="4" w:space="0" w:color="auto"/>
            </w:tcBorders>
          </w:tcPr>
          <w:p w14:paraId="2C8B3023" w14:textId="77777777" w:rsidR="00C96033" w:rsidRPr="0053546B" w:rsidRDefault="00C96033" w:rsidP="00737283">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72C2828F" w14:textId="13C3932A" w:rsidR="00C96033" w:rsidRPr="007F0F9D" w:rsidRDefault="00C96033" w:rsidP="00737283">
            <w:pPr>
              <w:widowControl/>
              <w:autoSpaceDE/>
              <w:autoSpaceDN/>
              <w:spacing w:before="240"/>
              <w:rPr>
                <w:rFonts w:ascii="Arial" w:hAnsi="Arial" w:cs="Arial"/>
                <w:sz w:val="24"/>
                <w:szCs w:val="24"/>
              </w:rPr>
            </w:pPr>
            <w:r>
              <w:rPr>
                <w:rFonts w:ascii="Arial" w:hAnsi="Arial" w:cs="Arial"/>
                <w:sz w:val="24"/>
                <w:szCs w:val="24"/>
              </w:rPr>
              <w:t>1.</w:t>
            </w:r>
            <w:r w:rsidRPr="00257065">
              <w:rPr>
                <w:rFonts w:ascii="Arial" w:hAnsi="Arial" w:cs="Arial"/>
                <w:sz w:val="24"/>
                <w:szCs w:val="24"/>
              </w:rPr>
              <w:t xml:space="preserve">Admin opens link to </w:t>
            </w:r>
            <w:r w:rsidR="007C6633">
              <w:rPr>
                <w:rFonts w:ascii="Arial" w:hAnsi="Arial" w:cs="Arial"/>
                <w:sz w:val="24"/>
                <w:szCs w:val="24"/>
              </w:rPr>
              <w:t>dashboard</w:t>
            </w:r>
          </w:p>
        </w:tc>
        <w:tc>
          <w:tcPr>
            <w:tcW w:w="3476" w:type="dxa"/>
            <w:tcBorders>
              <w:top w:val="single" w:sz="4" w:space="0" w:color="auto"/>
              <w:left w:val="single" w:sz="4" w:space="0" w:color="auto"/>
              <w:bottom w:val="nil"/>
              <w:right w:val="single" w:sz="4" w:space="0" w:color="auto"/>
            </w:tcBorders>
          </w:tcPr>
          <w:p w14:paraId="2B178B9B" w14:textId="4076CF98" w:rsidR="00C96033" w:rsidRPr="007F0F9D" w:rsidRDefault="007C6633" w:rsidP="00737283">
            <w:pPr>
              <w:widowControl/>
              <w:autoSpaceDE/>
              <w:autoSpaceDN/>
              <w:spacing w:before="240"/>
              <w:rPr>
                <w:rFonts w:ascii="Arial" w:hAnsi="Arial" w:cs="Arial"/>
                <w:sz w:val="24"/>
                <w:szCs w:val="24"/>
              </w:rPr>
            </w:pPr>
            <w:r w:rsidRPr="007C6633">
              <w:rPr>
                <w:rFonts w:ascii="Arial" w:hAnsi="Arial" w:cs="Arial"/>
                <w:sz w:val="24"/>
                <w:szCs w:val="24"/>
              </w:rPr>
              <w:t>2. The system displays the list of orders</w:t>
            </w:r>
          </w:p>
        </w:tc>
      </w:tr>
      <w:tr w:rsidR="00C96033" w14:paraId="2051607F" w14:textId="77777777" w:rsidTr="00737283">
        <w:tc>
          <w:tcPr>
            <w:tcW w:w="2425" w:type="dxa"/>
            <w:vMerge/>
            <w:tcBorders>
              <w:right w:val="single" w:sz="4" w:space="0" w:color="auto"/>
            </w:tcBorders>
          </w:tcPr>
          <w:p w14:paraId="3BDF85E5" w14:textId="77777777" w:rsidR="00C96033" w:rsidRPr="0053546B" w:rsidRDefault="00C96033"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092072E5" w14:textId="65A5F773" w:rsidR="00C96033" w:rsidRPr="007F0F9D" w:rsidRDefault="007C6633" w:rsidP="00737283">
            <w:pPr>
              <w:widowControl/>
              <w:autoSpaceDE/>
              <w:autoSpaceDN/>
              <w:spacing w:before="240"/>
              <w:rPr>
                <w:rFonts w:ascii="Arial" w:hAnsi="Arial" w:cs="Arial"/>
                <w:sz w:val="24"/>
                <w:szCs w:val="24"/>
              </w:rPr>
            </w:pPr>
            <w:r w:rsidRPr="007C6633">
              <w:rPr>
                <w:rFonts w:ascii="Arial" w:hAnsi="Arial" w:cs="Arial"/>
                <w:sz w:val="24"/>
                <w:szCs w:val="24"/>
              </w:rPr>
              <w:t>3. Admin click to view order details</w:t>
            </w:r>
          </w:p>
        </w:tc>
        <w:tc>
          <w:tcPr>
            <w:tcW w:w="3476" w:type="dxa"/>
            <w:tcBorders>
              <w:top w:val="nil"/>
              <w:left w:val="single" w:sz="4" w:space="0" w:color="auto"/>
              <w:bottom w:val="nil"/>
              <w:right w:val="single" w:sz="4" w:space="0" w:color="auto"/>
            </w:tcBorders>
          </w:tcPr>
          <w:p w14:paraId="3CE4605B" w14:textId="57A41FF0" w:rsidR="00C96033" w:rsidRPr="007F0F9D" w:rsidRDefault="007C6633" w:rsidP="00737283">
            <w:pPr>
              <w:widowControl/>
              <w:autoSpaceDE/>
              <w:autoSpaceDN/>
              <w:spacing w:before="240"/>
              <w:rPr>
                <w:rFonts w:ascii="Arial" w:hAnsi="Arial" w:cs="Arial"/>
                <w:sz w:val="24"/>
                <w:szCs w:val="24"/>
              </w:rPr>
            </w:pPr>
            <w:r w:rsidRPr="007C6633">
              <w:rPr>
                <w:rFonts w:ascii="Arial" w:hAnsi="Arial" w:cs="Arial"/>
                <w:sz w:val="24"/>
                <w:szCs w:val="24"/>
              </w:rPr>
              <w:t>4. The system redirects to the order details page</w:t>
            </w:r>
          </w:p>
        </w:tc>
      </w:tr>
      <w:tr w:rsidR="00C96033" w14:paraId="1D0CF20E" w14:textId="77777777" w:rsidTr="00737283">
        <w:tc>
          <w:tcPr>
            <w:tcW w:w="2425" w:type="dxa"/>
            <w:vMerge/>
            <w:tcBorders>
              <w:right w:val="single" w:sz="4" w:space="0" w:color="auto"/>
            </w:tcBorders>
          </w:tcPr>
          <w:p w14:paraId="6CEFAF04" w14:textId="77777777" w:rsidR="00C96033" w:rsidRPr="0053546B" w:rsidRDefault="00C96033"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421A2636" w14:textId="63E6D3C1" w:rsidR="00C96033" w:rsidRPr="007F0F9D" w:rsidRDefault="007C6633" w:rsidP="00737283">
            <w:pPr>
              <w:widowControl/>
              <w:autoSpaceDE/>
              <w:autoSpaceDN/>
              <w:spacing w:before="240"/>
              <w:rPr>
                <w:rFonts w:ascii="Arial" w:hAnsi="Arial" w:cs="Arial"/>
                <w:sz w:val="24"/>
                <w:szCs w:val="24"/>
              </w:rPr>
            </w:pPr>
            <w:r w:rsidRPr="007C6633">
              <w:rPr>
                <w:rFonts w:ascii="Arial" w:hAnsi="Arial" w:cs="Arial"/>
                <w:sz w:val="24"/>
                <w:szCs w:val="24"/>
              </w:rPr>
              <w:t>5. Admin confirms 'approve' the order or 'cancels' the order</w:t>
            </w:r>
          </w:p>
        </w:tc>
        <w:tc>
          <w:tcPr>
            <w:tcW w:w="3476" w:type="dxa"/>
            <w:tcBorders>
              <w:top w:val="nil"/>
              <w:left w:val="single" w:sz="4" w:space="0" w:color="auto"/>
              <w:bottom w:val="nil"/>
              <w:right w:val="single" w:sz="4" w:space="0" w:color="auto"/>
            </w:tcBorders>
          </w:tcPr>
          <w:p w14:paraId="0038C5E7" w14:textId="7171EC4A" w:rsidR="00C96033" w:rsidRPr="007F0F9D" w:rsidRDefault="007C6633" w:rsidP="00737283">
            <w:pPr>
              <w:widowControl/>
              <w:autoSpaceDE/>
              <w:autoSpaceDN/>
              <w:spacing w:before="240"/>
              <w:rPr>
                <w:rFonts w:ascii="Arial" w:hAnsi="Arial" w:cs="Arial"/>
                <w:sz w:val="24"/>
                <w:szCs w:val="24"/>
              </w:rPr>
            </w:pPr>
            <w:r w:rsidRPr="007C6633">
              <w:rPr>
                <w:rFonts w:ascii="Arial" w:hAnsi="Arial" w:cs="Arial"/>
                <w:sz w:val="24"/>
                <w:szCs w:val="24"/>
              </w:rPr>
              <w:t>6. The system records the Admin's action</w:t>
            </w:r>
          </w:p>
        </w:tc>
      </w:tr>
      <w:tr w:rsidR="00C96033" w14:paraId="1C2F0549" w14:textId="77777777" w:rsidTr="00737283">
        <w:tc>
          <w:tcPr>
            <w:tcW w:w="2425" w:type="dxa"/>
            <w:vMerge/>
            <w:tcBorders>
              <w:right w:val="single" w:sz="4" w:space="0" w:color="auto"/>
            </w:tcBorders>
          </w:tcPr>
          <w:p w14:paraId="14AED357" w14:textId="77777777" w:rsidR="00C96033" w:rsidRPr="0053546B" w:rsidRDefault="00C96033"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11EE60B6" w14:textId="77777777" w:rsidR="00C96033" w:rsidRPr="00017AEF" w:rsidRDefault="00C96033" w:rsidP="00737283">
            <w:pPr>
              <w:widowControl/>
              <w:autoSpaceDE/>
              <w:autoSpaceDN/>
              <w:spacing w:before="240"/>
              <w:rPr>
                <w:rFonts w:ascii="Arial" w:hAnsi="Arial" w:cs="Arial"/>
                <w:sz w:val="24"/>
                <w:szCs w:val="24"/>
              </w:rPr>
            </w:pPr>
          </w:p>
        </w:tc>
        <w:tc>
          <w:tcPr>
            <w:tcW w:w="3476" w:type="dxa"/>
            <w:tcBorders>
              <w:top w:val="nil"/>
              <w:left w:val="single" w:sz="4" w:space="0" w:color="auto"/>
              <w:bottom w:val="single" w:sz="4" w:space="0" w:color="auto"/>
              <w:right w:val="single" w:sz="4" w:space="0" w:color="auto"/>
            </w:tcBorders>
          </w:tcPr>
          <w:p w14:paraId="0100F120" w14:textId="2EBB73D7" w:rsidR="00C96033" w:rsidRPr="00017AEF" w:rsidRDefault="009413E6" w:rsidP="00737283">
            <w:pPr>
              <w:widowControl/>
              <w:autoSpaceDE/>
              <w:autoSpaceDN/>
              <w:spacing w:before="240"/>
              <w:rPr>
                <w:rFonts w:ascii="Arial" w:hAnsi="Arial" w:cs="Arial"/>
                <w:sz w:val="24"/>
                <w:szCs w:val="24"/>
              </w:rPr>
            </w:pPr>
            <w:r w:rsidRPr="009413E6">
              <w:rPr>
                <w:rFonts w:ascii="Arial" w:hAnsi="Arial" w:cs="Arial"/>
                <w:sz w:val="24"/>
                <w:szCs w:val="24"/>
              </w:rPr>
              <w:t>7. Order status changes to 'approved' and being delivered or cancelled by Admin</w:t>
            </w:r>
          </w:p>
        </w:tc>
      </w:tr>
    </w:tbl>
    <w:p w14:paraId="52EA7EE3" w14:textId="77777777" w:rsidR="00C96033" w:rsidRDefault="00C96033" w:rsidP="00C96033">
      <w:pPr>
        <w:widowControl/>
        <w:autoSpaceDE/>
        <w:autoSpaceDN/>
        <w:rPr>
          <w:rFonts w:ascii="Arial" w:hAnsi="Arial" w:cs="Arial"/>
          <w:sz w:val="28"/>
          <w:szCs w:val="28"/>
        </w:rPr>
      </w:pPr>
      <w:r>
        <w:rPr>
          <w:rFonts w:ascii="Arial" w:hAnsi="Arial" w:cs="Arial"/>
          <w:sz w:val="28"/>
          <w:szCs w:val="28"/>
        </w:rPr>
        <w:br w:type="page"/>
      </w:r>
    </w:p>
    <w:p w14:paraId="23004694" w14:textId="77777777" w:rsidR="00B86B0D" w:rsidRDefault="00B86B0D" w:rsidP="00B86B0D">
      <w:pPr>
        <w:widowControl/>
        <w:autoSpaceDE/>
        <w:autoSpaceDN/>
        <w:rPr>
          <w:rFonts w:ascii="Arial" w:hAnsi="Arial" w:cs="Arial"/>
          <w:sz w:val="28"/>
          <w:szCs w:val="28"/>
        </w:rPr>
      </w:pPr>
    </w:p>
    <w:p w14:paraId="5CA061F9" w14:textId="3DCEB969" w:rsidR="00B86B0D" w:rsidRDefault="00663092" w:rsidP="00B86B0D">
      <w:pPr>
        <w:widowControl/>
        <w:autoSpaceDE/>
        <w:autoSpaceDN/>
        <w:rPr>
          <w:rFonts w:ascii="Arial" w:hAnsi="Arial" w:cs="Arial"/>
          <w:sz w:val="28"/>
          <w:szCs w:val="28"/>
        </w:rPr>
      </w:pPr>
      <w:r>
        <w:rPr>
          <w:rFonts w:ascii="Arial" w:hAnsi="Arial" w:cs="Arial"/>
          <w:sz w:val="28"/>
          <w:szCs w:val="28"/>
        </w:rPr>
        <w:t>Manage Categorys</w:t>
      </w:r>
    </w:p>
    <w:p w14:paraId="0FDB6EDE" w14:textId="77777777" w:rsidR="00B86B0D" w:rsidRDefault="00B86B0D" w:rsidP="00B86B0D">
      <w:pPr>
        <w:widowControl/>
        <w:autoSpaceDE/>
        <w:autoSpaceDN/>
        <w:rPr>
          <w:rFonts w:ascii="Arial" w:hAnsi="Arial" w:cs="Arial"/>
          <w:sz w:val="28"/>
          <w:szCs w:val="28"/>
        </w:rPr>
      </w:pPr>
    </w:p>
    <w:p w14:paraId="7038F337" w14:textId="77777777" w:rsidR="00B86B0D" w:rsidRDefault="00B86B0D" w:rsidP="00B86B0D">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663092" w14:paraId="25FDEFC2" w14:textId="77777777" w:rsidTr="00737283">
        <w:tc>
          <w:tcPr>
            <w:tcW w:w="2425" w:type="dxa"/>
          </w:tcPr>
          <w:p w14:paraId="53D78A80" w14:textId="77777777" w:rsidR="00663092" w:rsidRPr="0053546B" w:rsidRDefault="00663092" w:rsidP="00663092">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0EE944B8" w14:textId="1A646FE9" w:rsidR="00663092" w:rsidRPr="007F0F9D" w:rsidRDefault="00663092" w:rsidP="00663092">
            <w:pPr>
              <w:widowControl/>
              <w:autoSpaceDE/>
              <w:autoSpaceDN/>
              <w:spacing w:before="240"/>
              <w:rPr>
                <w:rFonts w:ascii="Arial" w:hAnsi="Arial" w:cs="Arial"/>
                <w:sz w:val="24"/>
                <w:szCs w:val="24"/>
              </w:rPr>
            </w:pPr>
            <w:r>
              <w:rPr>
                <w:rFonts w:ascii="Arial" w:hAnsi="Arial" w:cs="Arial"/>
                <w:sz w:val="24"/>
                <w:szCs w:val="24"/>
              </w:rPr>
              <w:t>Manage Categorys</w:t>
            </w:r>
          </w:p>
        </w:tc>
      </w:tr>
      <w:tr w:rsidR="00663092" w14:paraId="5841029C" w14:textId="77777777" w:rsidTr="00737283">
        <w:tc>
          <w:tcPr>
            <w:tcW w:w="2425" w:type="dxa"/>
          </w:tcPr>
          <w:p w14:paraId="19E39FB3" w14:textId="77777777" w:rsidR="00663092" w:rsidRPr="0053546B" w:rsidRDefault="00663092" w:rsidP="00663092">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4C724EAC" w14:textId="31DA678A" w:rsidR="00663092" w:rsidRPr="007F0F9D" w:rsidRDefault="00663092" w:rsidP="00663092">
            <w:pPr>
              <w:widowControl/>
              <w:autoSpaceDE/>
              <w:autoSpaceDN/>
              <w:spacing w:before="240"/>
              <w:rPr>
                <w:rFonts w:ascii="Arial" w:hAnsi="Arial" w:cs="Arial"/>
                <w:sz w:val="24"/>
                <w:szCs w:val="24"/>
              </w:rPr>
            </w:pPr>
            <w:r>
              <w:rPr>
                <w:rFonts w:ascii="Arial" w:hAnsi="Arial" w:cs="Arial"/>
                <w:sz w:val="24"/>
                <w:szCs w:val="24"/>
              </w:rPr>
              <w:t>Admin</w:t>
            </w:r>
          </w:p>
        </w:tc>
      </w:tr>
      <w:tr w:rsidR="00B86B0D" w14:paraId="572F4479" w14:textId="77777777" w:rsidTr="00737283">
        <w:tc>
          <w:tcPr>
            <w:tcW w:w="2425" w:type="dxa"/>
          </w:tcPr>
          <w:p w14:paraId="510E0A9D" w14:textId="77777777" w:rsidR="00B86B0D" w:rsidRPr="0053546B" w:rsidRDefault="00B86B0D" w:rsidP="00737283">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22BA111D" w14:textId="2A4D32FA" w:rsidR="00B86B0D" w:rsidRPr="007F0F9D" w:rsidRDefault="00663092" w:rsidP="00737283">
            <w:pPr>
              <w:widowControl/>
              <w:autoSpaceDE/>
              <w:autoSpaceDN/>
              <w:spacing w:before="240"/>
              <w:rPr>
                <w:rFonts w:ascii="Arial" w:hAnsi="Arial" w:cs="Arial"/>
                <w:sz w:val="24"/>
                <w:szCs w:val="24"/>
              </w:rPr>
            </w:pPr>
            <w:r w:rsidRPr="00663092">
              <w:rPr>
                <w:rFonts w:ascii="Arial" w:hAnsi="Arial" w:cs="Arial"/>
                <w:sz w:val="24"/>
                <w:szCs w:val="24"/>
              </w:rPr>
              <w:t>When the Administrator wants to manage the category</w:t>
            </w:r>
          </w:p>
        </w:tc>
      </w:tr>
      <w:tr w:rsidR="00B86B0D" w14:paraId="08B89FB0" w14:textId="77777777" w:rsidTr="00737283">
        <w:tc>
          <w:tcPr>
            <w:tcW w:w="2425" w:type="dxa"/>
          </w:tcPr>
          <w:p w14:paraId="4B62C5F9" w14:textId="77777777" w:rsidR="00B86B0D" w:rsidRPr="0053546B" w:rsidRDefault="00B86B0D" w:rsidP="00737283">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2751D081" w14:textId="6A61B378" w:rsidR="00B86B0D" w:rsidRPr="007F0F9D" w:rsidRDefault="00257065" w:rsidP="00737283">
            <w:pPr>
              <w:widowControl/>
              <w:autoSpaceDE/>
              <w:autoSpaceDN/>
              <w:spacing w:before="240"/>
              <w:rPr>
                <w:rFonts w:ascii="Arial" w:hAnsi="Arial" w:cs="Arial"/>
                <w:sz w:val="24"/>
                <w:szCs w:val="24"/>
              </w:rPr>
            </w:pPr>
            <w:r w:rsidRPr="00257065">
              <w:rPr>
                <w:rFonts w:ascii="Arial" w:hAnsi="Arial" w:cs="Arial"/>
                <w:sz w:val="24"/>
                <w:szCs w:val="24"/>
              </w:rPr>
              <w:t>Admin go to category management section</w:t>
            </w:r>
          </w:p>
        </w:tc>
      </w:tr>
      <w:tr w:rsidR="00B86B0D" w14:paraId="1FB7E12C" w14:textId="77777777" w:rsidTr="00737283">
        <w:tc>
          <w:tcPr>
            <w:tcW w:w="2425" w:type="dxa"/>
          </w:tcPr>
          <w:p w14:paraId="2DD2C69B" w14:textId="77777777" w:rsidR="00B86B0D" w:rsidRPr="0053546B" w:rsidRDefault="00B86B0D" w:rsidP="00737283">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0A19ED79" w14:textId="43590F0F" w:rsidR="00B86B0D" w:rsidRPr="007F0F9D" w:rsidRDefault="00257065" w:rsidP="00737283">
            <w:pPr>
              <w:widowControl/>
              <w:autoSpaceDE/>
              <w:autoSpaceDN/>
              <w:spacing w:before="240"/>
              <w:rPr>
                <w:rFonts w:ascii="Arial" w:hAnsi="Arial" w:cs="Arial"/>
                <w:sz w:val="24"/>
                <w:szCs w:val="24"/>
              </w:rPr>
            </w:pPr>
            <w:r w:rsidRPr="00257065">
              <w:rPr>
                <w:rFonts w:ascii="Arial" w:hAnsi="Arial" w:cs="Arial"/>
                <w:sz w:val="24"/>
                <w:szCs w:val="24"/>
              </w:rPr>
              <w:t>The administrator must exist on the database.</w:t>
            </w:r>
          </w:p>
        </w:tc>
      </w:tr>
      <w:tr w:rsidR="00B86B0D" w14:paraId="18C527E2" w14:textId="77777777" w:rsidTr="00737283">
        <w:tc>
          <w:tcPr>
            <w:tcW w:w="2425" w:type="dxa"/>
            <w:vMerge w:val="restart"/>
          </w:tcPr>
          <w:p w14:paraId="6C4620E2" w14:textId="77777777" w:rsidR="00B86B0D" w:rsidRPr="0053546B" w:rsidRDefault="00B86B0D" w:rsidP="00737283">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59687E61" w14:textId="42DABABF" w:rsidR="00B86B0D" w:rsidRPr="007F0F9D" w:rsidRDefault="00257065" w:rsidP="00737283">
            <w:pPr>
              <w:widowControl/>
              <w:autoSpaceDE/>
              <w:autoSpaceDN/>
              <w:spacing w:before="240"/>
              <w:rPr>
                <w:rFonts w:ascii="Arial" w:hAnsi="Arial" w:cs="Arial"/>
                <w:sz w:val="24"/>
                <w:szCs w:val="24"/>
              </w:rPr>
            </w:pPr>
            <w:r w:rsidRPr="00257065">
              <w:rPr>
                <w:rFonts w:ascii="Arial" w:hAnsi="Arial" w:cs="Arial"/>
                <w:sz w:val="24"/>
                <w:szCs w:val="24"/>
              </w:rPr>
              <w:t>Success: Admin redirected to category management page</w:t>
            </w:r>
          </w:p>
        </w:tc>
      </w:tr>
      <w:tr w:rsidR="00B86B0D" w14:paraId="70D5A5BE" w14:textId="77777777" w:rsidTr="00C96033">
        <w:tc>
          <w:tcPr>
            <w:tcW w:w="2425" w:type="dxa"/>
            <w:vMerge/>
            <w:tcBorders>
              <w:bottom w:val="single" w:sz="4" w:space="0" w:color="auto"/>
            </w:tcBorders>
          </w:tcPr>
          <w:p w14:paraId="5E97B801" w14:textId="77777777" w:rsidR="00B86B0D" w:rsidRPr="0053546B" w:rsidRDefault="00B86B0D" w:rsidP="00737283">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7D7AF353" w14:textId="6A045419" w:rsidR="00B86B0D" w:rsidRPr="007F0F9D" w:rsidRDefault="00257065" w:rsidP="00737283">
            <w:pPr>
              <w:widowControl/>
              <w:autoSpaceDE/>
              <w:autoSpaceDN/>
              <w:spacing w:before="240"/>
              <w:rPr>
                <w:rFonts w:ascii="Arial" w:hAnsi="Arial" w:cs="Arial"/>
                <w:sz w:val="24"/>
                <w:szCs w:val="24"/>
              </w:rPr>
            </w:pPr>
            <w:r w:rsidRPr="00257065">
              <w:rPr>
                <w:rFonts w:ascii="Arial" w:hAnsi="Arial" w:cs="Arial"/>
                <w:sz w:val="24"/>
                <w:szCs w:val="24"/>
              </w:rPr>
              <w:t>Failure: Error message</w:t>
            </w:r>
          </w:p>
        </w:tc>
      </w:tr>
      <w:tr w:rsidR="00017AEF" w14:paraId="3515532B" w14:textId="77777777" w:rsidTr="00C96033">
        <w:tc>
          <w:tcPr>
            <w:tcW w:w="2425" w:type="dxa"/>
            <w:vMerge w:val="restart"/>
            <w:tcBorders>
              <w:right w:val="single" w:sz="4" w:space="0" w:color="auto"/>
            </w:tcBorders>
          </w:tcPr>
          <w:p w14:paraId="4F446E1F" w14:textId="77777777" w:rsidR="00017AEF" w:rsidRPr="0053546B" w:rsidRDefault="00017AEF" w:rsidP="00737283">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0F417E18" w14:textId="77777777" w:rsidR="00017AEF" w:rsidRPr="006B545B" w:rsidRDefault="00017AEF" w:rsidP="00737283">
            <w:pPr>
              <w:widowControl/>
              <w:autoSpaceDE/>
              <w:autoSpaceDN/>
              <w:spacing w:before="240"/>
              <w:rPr>
                <w:rFonts w:ascii="Arial" w:hAnsi="Arial" w:cs="Arial"/>
                <w:b/>
                <w:sz w:val="24"/>
                <w:szCs w:val="24"/>
              </w:rPr>
            </w:pPr>
            <w:r w:rsidRPr="006B545B">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5E8F2899" w14:textId="77777777" w:rsidR="00017AEF" w:rsidRPr="006B545B" w:rsidRDefault="00017AEF" w:rsidP="00737283">
            <w:pPr>
              <w:widowControl/>
              <w:tabs>
                <w:tab w:val="left" w:pos="1149"/>
              </w:tabs>
              <w:autoSpaceDE/>
              <w:autoSpaceDN/>
              <w:spacing w:before="240"/>
              <w:rPr>
                <w:rFonts w:ascii="Arial" w:hAnsi="Arial" w:cs="Arial"/>
                <w:b/>
                <w:sz w:val="24"/>
                <w:szCs w:val="24"/>
              </w:rPr>
            </w:pPr>
            <w:r w:rsidRPr="006B545B">
              <w:rPr>
                <w:rFonts w:ascii="Arial" w:hAnsi="Arial" w:cs="Arial"/>
                <w:b/>
                <w:sz w:val="24"/>
                <w:szCs w:val="24"/>
              </w:rPr>
              <w:t>System’s responses:</w:t>
            </w:r>
          </w:p>
        </w:tc>
      </w:tr>
      <w:tr w:rsidR="00017AEF" w14:paraId="1898AA52" w14:textId="77777777" w:rsidTr="00C96033">
        <w:tc>
          <w:tcPr>
            <w:tcW w:w="2425" w:type="dxa"/>
            <w:vMerge/>
            <w:tcBorders>
              <w:right w:val="single" w:sz="4" w:space="0" w:color="auto"/>
            </w:tcBorders>
          </w:tcPr>
          <w:p w14:paraId="0E246D71" w14:textId="77777777" w:rsidR="00017AEF" w:rsidRPr="0053546B" w:rsidRDefault="00017AEF" w:rsidP="00737283">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26875335" w14:textId="6E461828" w:rsidR="00017AEF" w:rsidRPr="007F0F9D" w:rsidRDefault="00017AEF" w:rsidP="00737283">
            <w:pPr>
              <w:widowControl/>
              <w:autoSpaceDE/>
              <w:autoSpaceDN/>
              <w:spacing w:before="240"/>
              <w:rPr>
                <w:rFonts w:ascii="Arial" w:hAnsi="Arial" w:cs="Arial"/>
                <w:sz w:val="24"/>
                <w:szCs w:val="24"/>
              </w:rPr>
            </w:pPr>
            <w:r>
              <w:rPr>
                <w:rFonts w:ascii="Arial" w:hAnsi="Arial" w:cs="Arial"/>
                <w:sz w:val="24"/>
                <w:szCs w:val="24"/>
              </w:rPr>
              <w:t>1.</w:t>
            </w:r>
            <w:r w:rsidRPr="00257065">
              <w:rPr>
                <w:rFonts w:ascii="Arial" w:hAnsi="Arial" w:cs="Arial"/>
                <w:sz w:val="24"/>
                <w:szCs w:val="24"/>
              </w:rPr>
              <w:t>Admin opens link to category management</w:t>
            </w:r>
          </w:p>
        </w:tc>
        <w:tc>
          <w:tcPr>
            <w:tcW w:w="3476" w:type="dxa"/>
            <w:tcBorders>
              <w:top w:val="single" w:sz="4" w:space="0" w:color="auto"/>
              <w:left w:val="single" w:sz="4" w:space="0" w:color="auto"/>
              <w:bottom w:val="nil"/>
              <w:right w:val="single" w:sz="4" w:space="0" w:color="auto"/>
            </w:tcBorders>
          </w:tcPr>
          <w:p w14:paraId="308FD2D9" w14:textId="2B650868" w:rsidR="00017AEF" w:rsidRPr="007F0F9D" w:rsidRDefault="00017AEF" w:rsidP="00737283">
            <w:pPr>
              <w:widowControl/>
              <w:autoSpaceDE/>
              <w:autoSpaceDN/>
              <w:spacing w:before="240"/>
              <w:rPr>
                <w:rFonts w:ascii="Arial" w:hAnsi="Arial" w:cs="Arial"/>
                <w:sz w:val="24"/>
                <w:szCs w:val="24"/>
              </w:rPr>
            </w:pPr>
            <w:r w:rsidRPr="00257065">
              <w:rPr>
                <w:rFonts w:ascii="Arial" w:hAnsi="Arial" w:cs="Arial"/>
                <w:sz w:val="24"/>
                <w:szCs w:val="24"/>
              </w:rPr>
              <w:t>2. The system redirects to the category management page</w:t>
            </w:r>
          </w:p>
        </w:tc>
      </w:tr>
      <w:tr w:rsidR="00017AEF" w14:paraId="3E25B93D" w14:textId="77777777" w:rsidTr="00C96033">
        <w:tc>
          <w:tcPr>
            <w:tcW w:w="2425" w:type="dxa"/>
            <w:vMerge/>
            <w:tcBorders>
              <w:right w:val="single" w:sz="4" w:space="0" w:color="auto"/>
            </w:tcBorders>
          </w:tcPr>
          <w:p w14:paraId="33CADD50" w14:textId="77777777" w:rsidR="00017AEF" w:rsidRPr="0053546B" w:rsidRDefault="00017AEF"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08991185" w14:textId="2CA181F0" w:rsidR="00017AEF" w:rsidRPr="007F0F9D" w:rsidRDefault="00017AEF" w:rsidP="00737283">
            <w:pPr>
              <w:widowControl/>
              <w:autoSpaceDE/>
              <w:autoSpaceDN/>
              <w:spacing w:before="240"/>
              <w:rPr>
                <w:rFonts w:ascii="Arial" w:hAnsi="Arial" w:cs="Arial"/>
                <w:sz w:val="24"/>
                <w:szCs w:val="24"/>
              </w:rPr>
            </w:pPr>
            <w:r w:rsidRPr="00257065">
              <w:rPr>
                <w:rFonts w:ascii="Arial" w:hAnsi="Arial" w:cs="Arial"/>
                <w:sz w:val="24"/>
                <w:szCs w:val="24"/>
              </w:rPr>
              <w:t xml:space="preserve">3. Administrator selects to </w:t>
            </w:r>
            <w:r>
              <w:rPr>
                <w:rFonts w:ascii="Arial" w:hAnsi="Arial" w:cs="Arial"/>
                <w:sz w:val="24"/>
                <w:szCs w:val="24"/>
              </w:rPr>
              <w:t>‘</w:t>
            </w:r>
            <w:r w:rsidRPr="00257065">
              <w:rPr>
                <w:rFonts w:ascii="Arial" w:hAnsi="Arial" w:cs="Arial"/>
                <w:sz w:val="24"/>
                <w:szCs w:val="24"/>
              </w:rPr>
              <w:t>add</w:t>
            </w:r>
            <w:r>
              <w:rPr>
                <w:rFonts w:ascii="Arial" w:hAnsi="Arial" w:cs="Arial"/>
                <w:sz w:val="24"/>
                <w:szCs w:val="24"/>
              </w:rPr>
              <w:t>’</w:t>
            </w:r>
            <w:r w:rsidRPr="00257065">
              <w:rPr>
                <w:rFonts w:ascii="Arial" w:hAnsi="Arial" w:cs="Arial"/>
                <w:sz w:val="24"/>
                <w:szCs w:val="24"/>
              </w:rPr>
              <w:t xml:space="preserve"> or </w:t>
            </w:r>
            <w:r>
              <w:rPr>
                <w:rFonts w:ascii="Arial" w:hAnsi="Arial" w:cs="Arial"/>
                <w:sz w:val="24"/>
                <w:szCs w:val="24"/>
              </w:rPr>
              <w:t>‘</w:t>
            </w:r>
            <w:r w:rsidRPr="00257065">
              <w:rPr>
                <w:rFonts w:ascii="Arial" w:hAnsi="Arial" w:cs="Arial"/>
                <w:sz w:val="24"/>
                <w:szCs w:val="24"/>
              </w:rPr>
              <w:t>update</w:t>
            </w:r>
            <w:r>
              <w:rPr>
                <w:rFonts w:ascii="Arial" w:hAnsi="Arial" w:cs="Arial"/>
                <w:sz w:val="24"/>
                <w:szCs w:val="24"/>
              </w:rPr>
              <w:t>’</w:t>
            </w:r>
            <w:r w:rsidRPr="00257065">
              <w:rPr>
                <w:rFonts w:ascii="Arial" w:hAnsi="Arial" w:cs="Arial"/>
                <w:sz w:val="24"/>
                <w:szCs w:val="24"/>
              </w:rPr>
              <w:t xml:space="preserve"> categories</w:t>
            </w:r>
          </w:p>
        </w:tc>
        <w:tc>
          <w:tcPr>
            <w:tcW w:w="3476" w:type="dxa"/>
            <w:tcBorders>
              <w:top w:val="nil"/>
              <w:left w:val="single" w:sz="4" w:space="0" w:color="auto"/>
              <w:bottom w:val="nil"/>
              <w:right w:val="single" w:sz="4" w:space="0" w:color="auto"/>
            </w:tcBorders>
          </w:tcPr>
          <w:p w14:paraId="7341CB6B" w14:textId="3862CC58" w:rsidR="00017AEF" w:rsidRPr="007F0F9D" w:rsidRDefault="00017AEF" w:rsidP="00737283">
            <w:pPr>
              <w:widowControl/>
              <w:autoSpaceDE/>
              <w:autoSpaceDN/>
              <w:spacing w:before="240"/>
              <w:rPr>
                <w:rFonts w:ascii="Arial" w:hAnsi="Arial" w:cs="Arial"/>
                <w:sz w:val="24"/>
                <w:szCs w:val="24"/>
              </w:rPr>
            </w:pPr>
            <w:r w:rsidRPr="00017AEF">
              <w:rPr>
                <w:rFonts w:ascii="Arial" w:hAnsi="Arial" w:cs="Arial"/>
                <w:sz w:val="24"/>
                <w:szCs w:val="24"/>
              </w:rPr>
              <w:t>4. The system will redirect to the category 'add' or 'update' page</w:t>
            </w:r>
          </w:p>
        </w:tc>
      </w:tr>
      <w:tr w:rsidR="00017AEF" w14:paraId="4772085A" w14:textId="77777777" w:rsidTr="00C96033">
        <w:tc>
          <w:tcPr>
            <w:tcW w:w="2425" w:type="dxa"/>
            <w:vMerge/>
            <w:tcBorders>
              <w:right w:val="single" w:sz="4" w:space="0" w:color="auto"/>
            </w:tcBorders>
          </w:tcPr>
          <w:p w14:paraId="48402C41" w14:textId="77777777" w:rsidR="00017AEF" w:rsidRPr="0053546B" w:rsidRDefault="00017AEF"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60EEA44F" w14:textId="620676B8" w:rsidR="00017AEF" w:rsidRPr="007F0F9D" w:rsidRDefault="00017AEF" w:rsidP="00737283">
            <w:pPr>
              <w:widowControl/>
              <w:autoSpaceDE/>
              <w:autoSpaceDN/>
              <w:spacing w:before="240"/>
              <w:rPr>
                <w:rFonts w:ascii="Arial" w:hAnsi="Arial" w:cs="Arial"/>
                <w:sz w:val="24"/>
                <w:szCs w:val="24"/>
              </w:rPr>
            </w:pPr>
            <w:r w:rsidRPr="00017AEF">
              <w:rPr>
                <w:rFonts w:ascii="Arial" w:hAnsi="Arial" w:cs="Arial"/>
                <w:sz w:val="24"/>
                <w:szCs w:val="24"/>
              </w:rPr>
              <w:t>5. The administrator enters information into the form</w:t>
            </w:r>
          </w:p>
        </w:tc>
        <w:tc>
          <w:tcPr>
            <w:tcW w:w="3476" w:type="dxa"/>
            <w:tcBorders>
              <w:top w:val="nil"/>
              <w:left w:val="single" w:sz="4" w:space="0" w:color="auto"/>
              <w:bottom w:val="nil"/>
              <w:right w:val="single" w:sz="4" w:space="0" w:color="auto"/>
            </w:tcBorders>
          </w:tcPr>
          <w:p w14:paraId="3E225DB7" w14:textId="5BF2453D" w:rsidR="00017AEF" w:rsidRPr="007F0F9D" w:rsidRDefault="00017AEF" w:rsidP="00737283">
            <w:pPr>
              <w:widowControl/>
              <w:autoSpaceDE/>
              <w:autoSpaceDN/>
              <w:spacing w:before="240"/>
              <w:rPr>
                <w:rFonts w:ascii="Arial" w:hAnsi="Arial" w:cs="Arial"/>
                <w:sz w:val="24"/>
                <w:szCs w:val="24"/>
              </w:rPr>
            </w:pPr>
            <w:r w:rsidRPr="00017AEF">
              <w:rPr>
                <w:rFonts w:ascii="Arial" w:hAnsi="Arial" w:cs="Arial"/>
                <w:sz w:val="24"/>
                <w:szCs w:val="24"/>
              </w:rPr>
              <w:t>6. Input validation system</w:t>
            </w:r>
          </w:p>
        </w:tc>
      </w:tr>
      <w:tr w:rsidR="00017AEF" w14:paraId="54732637" w14:textId="77777777" w:rsidTr="00C96033">
        <w:tc>
          <w:tcPr>
            <w:tcW w:w="2425" w:type="dxa"/>
            <w:vMerge/>
            <w:tcBorders>
              <w:right w:val="single" w:sz="4" w:space="0" w:color="auto"/>
            </w:tcBorders>
          </w:tcPr>
          <w:p w14:paraId="1AF83632" w14:textId="77777777" w:rsidR="00017AEF" w:rsidRPr="0053546B" w:rsidRDefault="00017AEF"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3F43ECB6" w14:textId="77777777" w:rsidR="00017AEF" w:rsidRPr="00017AEF" w:rsidRDefault="00017AEF" w:rsidP="00737283">
            <w:pPr>
              <w:widowControl/>
              <w:autoSpaceDE/>
              <w:autoSpaceDN/>
              <w:spacing w:before="240"/>
              <w:rPr>
                <w:rFonts w:ascii="Arial" w:hAnsi="Arial" w:cs="Arial"/>
                <w:sz w:val="24"/>
                <w:szCs w:val="24"/>
              </w:rPr>
            </w:pPr>
          </w:p>
        </w:tc>
        <w:tc>
          <w:tcPr>
            <w:tcW w:w="3476" w:type="dxa"/>
            <w:tcBorders>
              <w:top w:val="nil"/>
              <w:left w:val="single" w:sz="4" w:space="0" w:color="auto"/>
              <w:bottom w:val="single" w:sz="4" w:space="0" w:color="auto"/>
              <w:right w:val="single" w:sz="4" w:space="0" w:color="auto"/>
            </w:tcBorders>
          </w:tcPr>
          <w:p w14:paraId="2BDCE613" w14:textId="2B70008F" w:rsidR="00017AEF" w:rsidRPr="00017AEF" w:rsidRDefault="00017AEF" w:rsidP="00737283">
            <w:pPr>
              <w:widowControl/>
              <w:autoSpaceDE/>
              <w:autoSpaceDN/>
              <w:spacing w:before="240"/>
              <w:rPr>
                <w:rFonts w:ascii="Arial" w:hAnsi="Arial" w:cs="Arial"/>
                <w:sz w:val="24"/>
                <w:szCs w:val="24"/>
              </w:rPr>
            </w:pPr>
            <w:r w:rsidRPr="00017AEF">
              <w:rPr>
                <w:rFonts w:ascii="Arial" w:hAnsi="Arial" w:cs="Arial"/>
                <w:sz w:val="24"/>
                <w:szCs w:val="24"/>
              </w:rPr>
              <w:t>7. System to 'add' or 'update' data to the database</w:t>
            </w:r>
          </w:p>
        </w:tc>
      </w:tr>
    </w:tbl>
    <w:p w14:paraId="6804D3A3" w14:textId="77777777" w:rsidR="00B86B0D" w:rsidRDefault="00B86B0D" w:rsidP="00B86B0D">
      <w:pPr>
        <w:widowControl/>
        <w:autoSpaceDE/>
        <w:autoSpaceDN/>
        <w:rPr>
          <w:rFonts w:ascii="Arial" w:hAnsi="Arial" w:cs="Arial"/>
          <w:sz w:val="28"/>
          <w:szCs w:val="28"/>
        </w:rPr>
      </w:pPr>
      <w:r>
        <w:rPr>
          <w:rFonts w:ascii="Arial" w:hAnsi="Arial" w:cs="Arial"/>
          <w:sz w:val="28"/>
          <w:szCs w:val="28"/>
        </w:rPr>
        <w:br w:type="page"/>
      </w:r>
    </w:p>
    <w:p w14:paraId="657A14EF" w14:textId="77777777" w:rsidR="00663092" w:rsidRDefault="00663092" w:rsidP="00B86B0D">
      <w:pPr>
        <w:widowControl/>
        <w:autoSpaceDE/>
        <w:autoSpaceDN/>
        <w:rPr>
          <w:rFonts w:ascii="Arial" w:hAnsi="Arial" w:cs="Arial"/>
          <w:sz w:val="28"/>
          <w:szCs w:val="28"/>
        </w:rPr>
      </w:pPr>
    </w:p>
    <w:p w14:paraId="17820691" w14:textId="1B42E99F" w:rsidR="00663092" w:rsidRDefault="00663092" w:rsidP="00663092">
      <w:pPr>
        <w:widowControl/>
        <w:autoSpaceDE/>
        <w:autoSpaceDN/>
        <w:rPr>
          <w:rFonts w:ascii="Arial" w:hAnsi="Arial" w:cs="Arial"/>
          <w:sz w:val="28"/>
          <w:szCs w:val="28"/>
        </w:rPr>
      </w:pPr>
      <w:r>
        <w:rPr>
          <w:rFonts w:ascii="Arial" w:hAnsi="Arial" w:cs="Arial"/>
          <w:sz w:val="28"/>
          <w:szCs w:val="28"/>
        </w:rPr>
        <w:t>Manage Products</w:t>
      </w:r>
    </w:p>
    <w:p w14:paraId="2E89AD9D" w14:textId="77777777" w:rsidR="00B86B0D" w:rsidRDefault="00B86B0D" w:rsidP="00B86B0D">
      <w:pPr>
        <w:widowControl/>
        <w:autoSpaceDE/>
        <w:autoSpaceDN/>
        <w:rPr>
          <w:rFonts w:ascii="Arial" w:hAnsi="Arial" w:cs="Arial"/>
          <w:sz w:val="28"/>
          <w:szCs w:val="28"/>
        </w:rPr>
      </w:pPr>
    </w:p>
    <w:p w14:paraId="72D61E00" w14:textId="77777777" w:rsidR="00B86B0D" w:rsidRDefault="00B86B0D" w:rsidP="00B86B0D">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B86B0D" w14:paraId="5A549149" w14:textId="77777777" w:rsidTr="00737283">
        <w:tc>
          <w:tcPr>
            <w:tcW w:w="2425" w:type="dxa"/>
          </w:tcPr>
          <w:p w14:paraId="1B49C829" w14:textId="77777777" w:rsidR="00B86B0D" w:rsidRPr="0053546B" w:rsidRDefault="00B86B0D" w:rsidP="00737283">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78907E92" w14:textId="5986D995" w:rsidR="00B86B0D" w:rsidRPr="007F0F9D" w:rsidRDefault="00663092" w:rsidP="00737283">
            <w:pPr>
              <w:widowControl/>
              <w:autoSpaceDE/>
              <w:autoSpaceDN/>
              <w:spacing w:before="240"/>
              <w:rPr>
                <w:rFonts w:ascii="Arial" w:hAnsi="Arial" w:cs="Arial"/>
                <w:sz w:val="24"/>
                <w:szCs w:val="24"/>
              </w:rPr>
            </w:pPr>
            <w:r>
              <w:rPr>
                <w:rFonts w:ascii="Arial" w:hAnsi="Arial" w:cs="Arial"/>
                <w:sz w:val="24"/>
                <w:szCs w:val="24"/>
              </w:rPr>
              <w:t>Manage Products</w:t>
            </w:r>
          </w:p>
        </w:tc>
      </w:tr>
      <w:tr w:rsidR="00663092" w14:paraId="12CBF856" w14:textId="77777777" w:rsidTr="00737283">
        <w:tc>
          <w:tcPr>
            <w:tcW w:w="2425" w:type="dxa"/>
          </w:tcPr>
          <w:p w14:paraId="79568D3C" w14:textId="77777777" w:rsidR="00663092" w:rsidRPr="0053546B" w:rsidRDefault="00663092" w:rsidP="00663092">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08753056" w14:textId="4A5D20FA" w:rsidR="00663092" w:rsidRPr="007F0F9D" w:rsidRDefault="00663092" w:rsidP="00663092">
            <w:pPr>
              <w:widowControl/>
              <w:autoSpaceDE/>
              <w:autoSpaceDN/>
              <w:spacing w:before="240"/>
              <w:rPr>
                <w:rFonts w:ascii="Arial" w:hAnsi="Arial" w:cs="Arial"/>
                <w:sz w:val="24"/>
                <w:szCs w:val="24"/>
              </w:rPr>
            </w:pPr>
            <w:r>
              <w:rPr>
                <w:rFonts w:ascii="Arial" w:hAnsi="Arial" w:cs="Arial"/>
                <w:sz w:val="24"/>
                <w:szCs w:val="24"/>
              </w:rPr>
              <w:t>Admin</w:t>
            </w:r>
          </w:p>
        </w:tc>
      </w:tr>
      <w:tr w:rsidR="00B86B0D" w14:paraId="49D4F643" w14:textId="77777777" w:rsidTr="00737283">
        <w:tc>
          <w:tcPr>
            <w:tcW w:w="2425" w:type="dxa"/>
          </w:tcPr>
          <w:p w14:paraId="3602AB59" w14:textId="77777777" w:rsidR="00B86B0D" w:rsidRPr="0053546B" w:rsidRDefault="00B86B0D" w:rsidP="00737283">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1F744056" w14:textId="3F02CD78" w:rsidR="00B86B0D" w:rsidRPr="007F0F9D" w:rsidRDefault="00663092" w:rsidP="00737283">
            <w:pPr>
              <w:widowControl/>
              <w:autoSpaceDE/>
              <w:autoSpaceDN/>
              <w:spacing w:before="240"/>
              <w:rPr>
                <w:rFonts w:ascii="Arial" w:hAnsi="Arial" w:cs="Arial"/>
                <w:sz w:val="24"/>
                <w:szCs w:val="24"/>
              </w:rPr>
            </w:pPr>
            <w:r w:rsidRPr="00663092">
              <w:rPr>
                <w:rFonts w:ascii="Arial" w:hAnsi="Arial" w:cs="Arial"/>
                <w:sz w:val="24"/>
                <w:szCs w:val="24"/>
              </w:rPr>
              <w:t xml:space="preserve">When the Administrator wants to manage the </w:t>
            </w:r>
            <w:r>
              <w:rPr>
                <w:rFonts w:ascii="Arial" w:hAnsi="Arial" w:cs="Arial"/>
                <w:sz w:val="24"/>
                <w:szCs w:val="24"/>
              </w:rPr>
              <w:t>product</w:t>
            </w:r>
          </w:p>
        </w:tc>
      </w:tr>
      <w:tr w:rsidR="00B86B0D" w14:paraId="153D1290" w14:textId="77777777" w:rsidTr="00737283">
        <w:tc>
          <w:tcPr>
            <w:tcW w:w="2425" w:type="dxa"/>
          </w:tcPr>
          <w:p w14:paraId="09F84C13" w14:textId="77777777" w:rsidR="00B86B0D" w:rsidRPr="0053546B" w:rsidRDefault="00B86B0D" w:rsidP="00737283">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158B1F51" w14:textId="0505FDEB" w:rsidR="00B86B0D" w:rsidRPr="007F0F9D" w:rsidRDefault="00257065" w:rsidP="00737283">
            <w:pPr>
              <w:widowControl/>
              <w:autoSpaceDE/>
              <w:autoSpaceDN/>
              <w:spacing w:before="240"/>
              <w:rPr>
                <w:rFonts w:ascii="Arial" w:hAnsi="Arial" w:cs="Arial"/>
                <w:sz w:val="24"/>
                <w:szCs w:val="24"/>
              </w:rPr>
            </w:pPr>
            <w:r w:rsidRPr="00257065">
              <w:rPr>
                <w:rFonts w:ascii="Arial" w:hAnsi="Arial" w:cs="Arial"/>
                <w:sz w:val="24"/>
                <w:szCs w:val="24"/>
              </w:rPr>
              <w:t xml:space="preserve">Admin go to </w:t>
            </w:r>
            <w:r>
              <w:rPr>
                <w:rFonts w:ascii="Arial" w:hAnsi="Arial" w:cs="Arial"/>
                <w:sz w:val="24"/>
                <w:szCs w:val="24"/>
              </w:rPr>
              <w:t>product</w:t>
            </w:r>
            <w:r w:rsidRPr="00257065">
              <w:rPr>
                <w:rFonts w:ascii="Arial" w:hAnsi="Arial" w:cs="Arial"/>
                <w:sz w:val="24"/>
                <w:szCs w:val="24"/>
              </w:rPr>
              <w:t xml:space="preserve"> management section</w:t>
            </w:r>
          </w:p>
        </w:tc>
      </w:tr>
      <w:tr w:rsidR="00B86B0D" w14:paraId="66C9813D" w14:textId="77777777" w:rsidTr="00737283">
        <w:tc>
          <w:tcPr>
            <w:tcW w:w="2425" w:type="dxa"/>
          </w:tcPr>
          <w:p w14:paraId="62FDD143" w14:textId="77777777" w:rsidR="00B86B0D" w:rsidRPr="0053546B" w:rsidRDefault="00B86B0D" w:rsidP="00737283">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3E51E4F6" w14:textId="26EA7EE9" w:rsidR="00B86B0D" w:rsidRPr="007F0F9D" w:rsidRDefault="00257065" w:rsidP="00737283">
            <w:pPr>
              <w:widowControl/>
              <w:autoSpaceDE/>
              <w:autoSpaceDN/>
              <w:spacing w:before="240"/>
              <w:rPr>
                <w:rFonts w:ascii="Arial" w:hAnsi="Arial" w:cs="Arial"/>
                <w:sz w:val="24"/>
                <w:szCs w:val="24"/>
              </w:rPr>
            </w:pPr>
            <w:r w:rsidRPr="00257065">
              <w:rPr>
                <w:rFonts w:ascii="Arial" w:hAnsi="Arial" w:cs="Arial"/>
                <w:sz w:val="24"/>
                <w:szCs w:val="24"/>
              </w:rPr>
              <w:t>The administrator must exist on the database.</w:t>
            </w:r>
          </w:p>
        </w:tc>
      </w:tr>
      <w:tr w:rsidR="00B86B0D" w14:paraId="4EE7B0AB" w14:textId="77777777" w:rsidTr="00737283">
        <w:tc>
          <w:tcPr>
            <w:tcW w:w="2425" w:type="dxa"/>
            <w:vMerge w:val="restart"/>
          </w:tcPr>
          <w:p w14:paraId="5B6FF320" w14:textId="77777777" w:rsidR="00B86B0D" w:rsidRPr="0053546B" w:rsidRDefault="00B86B0D" w:rsidP="00737283">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70CEF707" w14:textId="79CD8105" w:rsidR="00B86B0D" w:rsidRPr="007F0F9D" w:rsidRDefault="00257065" w:rsidP="00737283">
            <w:pPr>
              <w:widowControl/>
              <w:autoSpaceDE/>
              <w:autoSpaceDN/>
              <w:spacing w:before="240"/>
              <w:rPr>
                <w:rFonts w:ascii="Arial" w:hAnsi="Arial" w:cs="Arial"/>
                <w:sz w:val="24"/>
                <w:szCs w:val="24"/>
              </w:rPr>
            </w:pPr>
            <w:r w:rsidRPr="00257065">
              <w:rPr>
                <w:rFonts w:ascii="Arial" w:hAnsi="Arial" w:cs="Arial"/>
                <w:sz w:val="24"/>
                <w:szCs w:val="24"/>
              </w:rPr>
              <w:t xml:space="preserve">Success: Admin redirected to </w:t>
            </w:r>
            <w:r>
              <w:rPr>
                <w:rFonts w:ascii="Arial" w:hAnsi="Arial" w:cs="Arial"/>
                <w:sz w:val="24"/>
                <w:szCs w:val="24"/>
              </w:rPr>
              <w:t>product</w:t>
            </w:r>
            <w:r w:rsidRPr="00257065">
              <w:rPr>
                <w:rFonts w:ascii="Arial" w:hAnsi="Arial" w:cs="Arial"/>
                <w:sz w:val="24"/>
                <w:szCs w:val="24"/>
              </w:rPr>
              <w:t xml:space="preserve"> management page</w:t>
            </w:r>
          </w:p>
        </w:tc>
      </w:tr>
      <w:tr w:rsidR="00B86B0D" w14:paraId="01A445C6" w14:textId="77777777" w:rsidTr="00C96033">
        <w:tc>
          <w:tcPr>
            <w:tcW w:w="2425" w:type="dxa"/>
            <w:vMerge/>
          </w:tcPr>
          <w:p w14:paraId="297163F8" w14:textId="77777777" w:rsidR="00B86B0D" w:rsidRPr="0053546B" w:rsidRDefault="00B86B0D" w:rsidP="00737283">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7E14DE62" w14:textId="45B79C57" w:rsidR="00B86B0D" w:rsidRPr="007F0F9D" w:rsidRDefault="00257065" w:rsidP="00737283">
            <w:pPr>
              <w:widowControl/>
              <w:autoSpaceDE/>
              <w:autoSpaceDN/>
              <w:spacing w:before="240"/>
              <w:rPr>
                <w:rFonts w:ascii="Arial" w:hAnsi="Arial" w:cs="Arial"/>
                <w:sz w:val="24"/>
                <w:szCs w:val="24"/>
              </w:rPr>
            </w:pPr>
            <w:r w:rsidRPr="00257065">
              <w:rPr>
                <w:rFonts w:ascii="Arial" w:hAnsi="Arial" w:cs="Arial"/>
                <w:sz w:val="24"/>
                <w:szCs w:val="24"/>
              </w:rPr>
              <w:t>Failure: Error message</w:t>
            </w:r>
          </w:p>
        </w:tc>
      </w:tr>
      <w:tr w:rsidR="00017AEF" w14:paraId="0155C14E" w14:textId="77777777" w:rsidTr="00C96033">
        <w:tc>
          <w:tcPr>
            <w:tcW w:w="2425" w:type="dxa"/>
            <w:vMerge w:val="restart"/>
            <w:tcBorders>
              <w:right w:val="single" w:sz="4" w:space="0" w:color="auto"/>
            </w:tcBorders>
          </w:tcPr>
          <w:p w14:paraId="16156D43" w14:textId="77777777" w:rsidR="00017AEF" w:rsidRPr="0053546B" w:rsidRDefault="00017AEF" w:rsidP="00737283">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4F0D5CE3" w14:textId="77777777" w:rsidR="00017AEF" w:rsidRPr="006B545B" w:rsidRDefault="00017AEF" w:rsidP="00737283">
            <w:pPr>
              <w:widowControl/>
              <w:autoSpaceDE/>
              <w:autoSpaceDN/>
              <w:spacing w:before="240"/>
              <w:rPr>
                <w:rFonts w:ascii="Arial" w:hAnsi="Arial" w:cs="Arial"/>
                <w:b/>
                <w:sz w:val="24"/>
                <w:szCs w:val="24"/>
              </w:rPr>
            </w:pPr>
            <w:r w:rsidRPr="006B545B">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4EB142A0" w14:textId="77777777" w:rsidR="00017AEF" w:rsidRPr="006B545B" w:rsidRDefault="00017AEF" w:rsidP="00737283">
            <w:pPr>
              <w:widowControl/>
              <w:tabs>
                <w:tab w:val="left" w:pos="1149"/>
              </w:tabs>
              <w:autoSpaceDE/>
              <w:autoSpaceDN/>
              <w:spacing w:before="240"/>
              <w:rPr>
                <w:rFonts w:ascii="Arial" w:hAnsi="Arial" w:cs="Arial"/>
                <w:b/>
                <w:sz w:val="24"/>
                <w:szCs w:val="24"/>
              </w:rPr>
            </w:pPr>
            <w:r w:rsidRPr="006B545B">
              <w:rPr>
                <w:rFonts w:ascii="Arial" w:hAnsi="Arial" w:cs="Arial"/>
                <w:b/>
                <w:sz w:val="24"/>
                <w:szCs w:val="24"/>
              </w:rPr>
              <w:t>System’s responses:</w:t>
            </w:r>
          </w:p>
        </w:tc>
      </w:tr>
      <w:tr w:rsidR="00017AEF" w14:paraId="41297534" w14:textId="77777777" w:rsidTr="00C96033">
        <w:tc>
          <w:tcPr>
            <w:tcW w:w="2425" w:type="dxa"/>
            <w:vMerge/>
            <w:tcBorders>
              <w:right w:val="single" w:sz="4" w:space="0" w:color="auto"/>
            </w:tcBorders>
          </w:tcPr>
          <w:p w14:paraId="51E58442" w14:textId="77777777" w:rsidR="00017AEF" w:rsidRPr="0053546B" w:rsidRDefault="00017AEF" w:rsidP="00257065">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6D0FB749" w14:textId="73B56E14" w:rsidR="00017AEF" w:rsidRPr="007F0F9D" w:rsidRDefault="00017AEF" w:rsidP="00257065">
            <w:pPr>
              <w:widowControl/>
              <w:autoSpaceDE/>
              <w:autoSpaceDN/>
              <w:spacing w:before="240"/>
              <w:rPr>
                <w:rFonts w:ascii="Arial" w:hAnsi="Arial" w:cs="Arial"/>
                <w:sz w:val="24"/>
                <w:szCs w:val="24"/>
              </w:rPr>
            </w:pPr>
            <w:r>
              <w:rPr>
                <w:rFonts w:ascii="Arial" w:hAnsi="Arial" w:cs="Arial"/>
                <w:sz w:val="24"/>
                <w:szCs w:val="24"/>
              </w:rPr>
              <w:t>1.</w:t>
            </w:r>
            <w:r w:rsidRPr="00257065">
              <w:rPr>
                <w:rFonts w:ascii="Arial" w:hAnsi="Arial" w:cs="Arial"/>
                <w:sz w:val="24"/>
                <w:szCs w:val="24"/>
              </w:rPr>
              <w:t xml:space="preserve">Admin opens link to </w:t>
            </w:r>
            <w:r>
              <w:rPr>
                <w:rFonts w:ascii="Arial" w:hAnsi="Arial" w:cs="Arial"/>
                <w:sz w:val="24"/>
                <w:szCs w:val="24"/>
              </w:rPr>
              <w:t>product</w:t>
            </w:r>
            <w:r w:rsidRPr="00257065">
              <w:rPr>
                <w:rFonts w:ascii="Arial" w:hAnsi="Arial" w:cs="Arial"/>
                <w:sz w:val="24"/>
                <w:szCs w:val="24"/>
              </w:rPr>
              <w:t xml:space="preserve"> management</w:t>
            </w:r>
          </w:p>
        </w:tc>
        <w:tc>
          <w:tcPr>
            <w:tcW w:w="3476" w:type="dxa"/>
            <w:tcBorders>
              <w:top w:val="single" w:sz="4" w:space="0" w:color="auto"/>
              <w:left w:val="single" w:sz="4" w:space="0" w:color="auto"/>
              <w:bottom w:val="nil"/>
              <w:right w:val="single" w:sz="4" w:space="0" w:color="auto"/>
            </w:tcBorders>
          </w:tcPr>
          <w:p w14:paraId="0EF752A0" w14:textId="32E82B5D" w:rsidR="00017AEF" w:rsidRPr="007F0F9D" w:rsidRDefault="00017AEF" w:rsidP="00257065">
            <w:pPr>
              <w:widowControl/>
              <w:autoSpaceDE/>
              <w:autoSpaceDN/>
              <w:spacing w:before="240"/>
              <w:rPr>
                <w:rFonts w:ascii="Arial" w:hAnsi="Arial" w:cs="Arial"/>
                <w:sz w:val="24"/>
                <w:szCs w:val="24"/>
              </w:rPr>
            </w:pPr>
            <w:r w:rsidRPr="00257065">
              <w:rPr>
                <w:rFonts w:ascii="Arial" w:hAnsi="Arial" w:cs="Arial"/>
                <w:sz w:val="24"/>
                <w:szCs w:val="24"/>
              </w:rPr>
              <w:t xml:space="preserve">2. The system redirects to the </w:t>
            </w:r>
            <w:r>
              <w:rPr>
                <w:rFonts w:ascii="Arial" w:hAnsi="Arial" w:cs="Arial"/>
                <w:sz w:val="24"/>
                <w:szCs w:val="24"/>
              </w:rPr>
              <w:t>product</w:t>
            </w:r>
            <w:r w:rsidRPr="00257065">
              <w:rPr>
                <w:rFonts w:ascii="Arial" w:hAnsi="Arial" w:cs="Arial"/>
                <w:sz w:val="24"/>
                <w:szCs w:val="24"/>
              </w:rPr>
              <w:t xml:space="preserve"> management page</w:t>
            </w:r>
          </w:p>
        </w:tc>
      </w:tr>
      <w:tr w:rsidR="00017AEF" w14:paraId="5E75DD7C" w14:textId="77777777" w:rsidTr="00C96033">
        <w:tc>
          <w:tcPr>
            <w:tcW w:w="2425" w:type="dxa"/>
            <w:vMerge/>
            <w:tcBorders>
              <w:right w:val="single" w:sz="4" w:space="0" w:color="auto"/>
            </w:tcBorders>
          </w:tcPr>
          <w:p w14:paraId="6E8224C1" w14:textId="77777777" w:rsidR="00017AEF" w:rsidRPr="0053546B" w:rsidRDefault="00017AEF" w:rsidP="00257065">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11C8EA4A" w14:textId="7637231E" w:rsidR="00017AEF" w:rsidRPr="007F0F9D" w:rsidRDefault="00017AEF" w:rsidP="00257065">
            <w:pPr>
              <w:widowControl/>
              <w:autoSpaceDE/>
              <w:autoSpaceDN/>
              <w:spacing w:before="240"/>
              <w:rPr>
                <w:rFonts w:ascii="Arial" w:hAnsi="Arial" w:cs="Arial"/>
                <w:sz w:val="24"/>
                <w:szCs w:val="24"/>
              </w:rPr>
            </w:pPr>
            <w:r w:rsidRPr="00257065">
              <w:rPr>
                <w:rFonts w:ascii="Arial" w:hAnsi="Arial" w:cs="Arial"/>
                <w:sz w:val="24"/>
                <w:szCs w:val="24"/>
              </w:rPr>
              <w:t xml:space="preserve">3. Administrator selects to </w:t>
            </w:r>
            <w:r>
              <w:rPr>
                <w:rFonts w:ascii="Arial" w:hAnsi="Arial" w:cs="Arial"/>
                <w:sz w:val="24"/>
                <w:szCs w:val="24"/>
              </w:rPr>
              <w:t>‘</w:t>
            </w:r>
            <w:r w:rsidRPr="00257065">
              <w:rPr>
                <w:rFonts w:ascii="Arial" w:hAnsi="Arial" w:cs="Arial"/>
                <w:sz w:val="24"/>
                <w:szCs w:val="24"/>
              </w:rPr>
              <w:t>add</w:t>
            </w:r>
            <w:r>
              <w:rPr>
                <w:rFonts w:ascii="Arial" w:hAnsi="Arial" w:cs="Arial"/>
                <w:sz w:val="24"/>
                <w:szCs w:val="24"/>
              </w:rPr>
              <w:t>’</w:t>
            </w:r>
            <w:r w:rsidRPr="00257065">
              <w:rPr>
                <w:rFonts w:ascii="Arial" w:hAnsi="Arial" w:cs="Arial"/>
                <w:sz w:val="24"/>
                <w:szCs w:val="24"/>
              </w:rPr>
              <w:t xml:space="preserve"> or </w:t>
            </w:r>
            <w:r>
              <w:rPr>
                <w:rFonts w:ascii="Arial" w:hAnsi="Arial" w:cs="Arial"/>
                <w:sz w:val="24"/>
                <w:szCs w:val="24"/>
              </w:rPr>
              <w:t>‘</w:t>
            </w:r>
            <w:r w:rsidRPr="00257065">
              <w:rPr>
                <w:rFonts w:ascii="Arial" w:hAnsi="Arial" w:cs="Arial"/>
                <w:sz w:val="24"/>
                <w:szCs w:val="24"/>
              </w:rPr>
              <w:t>update</w:t>
            </w:r>
            <w:r>
              <w:rPr>
                <w:rFonts w:ascii="Arial" w:hAnsi="Arial" w:cs="Arial"/>
                <w:sz w:val="24"/>
                <w:szCs w:val="24"/>
              </w:rPr>
              <w:t>’</w:t>
            </w:r>
            <w:r w:rsidRPr="00257065">
              <w:rPr>
                <w:rFonts w:ascii="Arial" w:hAnsi="Arial" w:cs="Arial"/>
                <w:sz w:val="24"/>
                <w:szCs w:val="24"/>
              </w:rPr>
              <w:t xml:space="preserve"> </w:t>
            </w:r>
            <w:r>
              <w:rPr>
                <w:rFonts w:ascii="Arial" w:hAnsi="Arial" w:cs="Arial"/>
                <w:sz w:val="24"/>
                <w:szCs w:val="24"/>
              </w:rPr>
              <w:t>product</w:t>
            </w:r>
          </w:p>
        </w:tc>
        <w:tc>
          <w:tcPr>
            <w:tcW w:w="3476" w:type="dxa"/>
            <w:tcBorders>
              <w:top w:val="nil"/>
              <w:left w:val="single" w:sz="4" w:space="0" w:color="auto"/>
              <w:bottom w:val="nil"/>
              <w:right w:val="single" w:sz="4" w:space="0" w:color="auto"/>
            </w:tcBorders>
          </w:tcPr>
          <w:p w14:paraId="63D0DB31" w14:textId="0DA8AC32" w:rsidR="00017AEF" w:rsidRPr="007F0F9D" w:rsidRDefault="00017AEF" w:rsidP="00257065">
            <w:pPr>
              <w:widowControl/>
              <w:autoSpaceDE/>
              <w:autoSpaceDN/>
              <w:spacing w:before="240"/>
              <w:rPr>
                <w:rFonts w:ascii="Arial" w:hAnsi="Arial" w:cs="Arial"/>
                <w:sz w:val="24"/>
                <w:szCs w:val="24"/>
              </w:rPr>
            </w:pPr>
            <w:r w:rsidRPr="00017AEF">
              <w:rPr>
                <w:rFonts w:ascii="Arial" w:hAnsi="Arial" w:cs="Arial"/>
                <w:sz w:val="24"/>
                <w:szCs w:val="24"/>
              </w:rPr>
              <w:t xml:space="preserve">4. The system will redirect to the </w:t>
            </w:r>
            <w:r>
              <w:rPr>
                <w:rFonts w:ascii="Arial" w:hAnsi="Arial" w:cs="Arial"/>
                <w:sz w:val="24"/>
                <w:szCs w:val="24"/>
              </w:rPr>
              <w:t>product</w:t>
            </w:r>
            <w:r w:rsidRPr="00017AEF">
              <w:rPr>
                <w:rFonts w:ascii="Arial" w:hAnsi="Arial" w:cs="Arial"/>
                <w:sz w:val="24"/>
                <w:szCs w:val="24"/>
              </w:rPr>
              <w:t xml:space="preserve"> 'add' or 'update' page</w:t>
            </w:r>
          </w:p>
        </w:tc>
      </w:tr>
      <w:tr w:rsidR="00017AEF" w14:paraId="5D5C75A6" w14:textId="77777777" w:rsidTr="00C96033">
        <w:tc>
          <w:tcPr>
            <w:tcW w:w="2425" w:type="dxa"/>
            <w:vMerge/>
            <w:tcBorders>
              <w:right w:val="single" w:sz="4" w:space="0" w:color="auto"/>
            </w:tcBorders>
          </w:tcPr>
          <w:p w14:paraId="6ABED375" w14:textId="77777777" w:rsidR="00017AEF" w:rsidRPr="0053546B" w:rsidRDefault="00017AEF" w:rsidP="00257065">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35C3218C" w14:textId="12F2FA81" w:rsidR="00017AEF" w:rsidRPr="007F0F9D" w:rsidRDefault="00017AEF" w:rsidP="00257065">
            <w:pPr>
              <w:widowControl/>
              <w:autoSpaceDE/>
              <w:autoSpaceDN/>
              <w:spacing w:before="240"/>
              <w:rPr>
                <w:rFonts w:ascii="Arial" w:hAnsi="Arial" w:cs="Arial"/>
                <w:sz w:val="24"/>
                <w:szCs w:val="24"/>
              </w:rPr>
            </w:pPr>
            <w:r w:rsidRPr="00017AEF">
              <w:rPr>
                <w:rFonts w:ascii="Arial" w:hAnsi="Arial" w:cs="Arial"/>
                <w:sz w:val="24"/>
                <w:szCs w:val="24"/>
              </w:rPr>
              <w:t>5. The administrator enters information into the form</w:t>
            </w:r>
          </w:p>
        </w:tc>
        <w:tc>
          <w:tcPr>
            <w:tcW w:w="3476" w:type="dxa"/>
            <w:tcBorders>
              <w:top w:val="nil"/>
              <w:left w:val="single" w:sz="4" w:space="0" w:color="auto"/>
              <w:bottom w:val="nil"/>
              <w:right w:val="single" w:sz="4" w:space="0" w:color="auto"/>
            </w:tcBorders>
          </w:tcPr>
          <w:p w14:paraId="19EABCDF" w14:textId="742C1E97" w:rsidR="00017AEF" w:rsidRPr="007F0F9D" w:rsidRDefault="00017AEF" w:rsidP="00257065">
            <w:pPr>
              <w:widowControl/>
              <w:autoSpaceDE/>
              <w:autoSpaceDN/>
              <w:spacing w:before="240"/>
              <w:rPr>
                <w:rFonts w:ascii="Arial" w:hAnsi="Arial" w:cs="Arial"/>
                <w:sz w:val="24"/>
                <w:szCs w:val="24"/>
              </w:rPr>
            </w:pPr>
            <w:r w:rsidRPr="00017AEF">
              <w:rPr>
                <w:rFonts w:ascii="Arial" w:hAnsi="Arial" w:cs="Arial"/>
                <w:sz w:val="24"/>
                <w:szCs w:val="24"/>
              </w:rPr>
              <w:t>6. Input validation system</w:t>
            </w:r>
          </w:p>
        </w:tc>
      </w:tr>
      <w:tr w:rsidR="00017AEF" w14:paraId="59B20036" w14:textId="77777777" w:rsidTr="00C96033">
        <w:tc>
          <w:tcPr>
            <w:tcW w:w="2425" w:type="dxa"/>
            <w:vMerge/>
            <w:tcBorders>
              <w:right w:val="single" w:sz="4" w:space="0" w:color="auto"/>
            </w:tcBorders>
          </w:tcPr>
          <w:p w14:paraId="0DCECB32" w14:textId="77777777" w:rsidR="00017AEF" w:rsidRPr="0053546B" w:rsidRDefault="00017AEF" w:rsidP="00257065">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5155E806" w14:textId="77777777" w:rsidR="00017AEF" w:rsidRPr="00017AEF" w:rsidRDefault="00017AEF" w:rsidP="00257065">
            <w:pPr>
              <w:widowControl/>
              <w:autoSpaceDE/>
              <w:autoSpaceDN/>
              <w:spacing w:before="240"/>
              <w:rPr>
                <w:rFonts w:ascii="Arial" w:hAnsi="Arial" w:cs="Arial"/>
                <w:sz w:val="24"/>
                <w:szCs w:val="24"/>
              </w:rPr>
            </w:pPr>
          </w:p>
        </w:tc>
        <w:tc>
          <w:tcPr>
            <w:tcW w:w="3476" w:type="dxa"/>
            <w:tcBorders>
              <w:top w:val="nil"/>
              <w:left w:val="single" w:sz="4" w:space="0" w:color="auto"/>
              <w:bottom w:val="single" w:sz="4" w:space="0" w:color="auto"/>
              <w:right w:val="single" w:sz="4" w:space="0" w:color="auto"/>
            </w:tcBorders>
          </w:tcPr>
          <w:p w14:paraId="67B3041F" w14:textId="4279EE4F" w:rsidR="00017AEF" w:rsidRPr="007F0F9D" w:rsidRDefault="00017AEF" w:rsidP="00257065">
            <w:pPr>
              <w:widowControl/>
              <w:autoSpaceDE/>
              <w:autoSpaceDN/>
              <w:spacing w:before="240"/>
              <w:rPr>
                <w:rFonts w:ascii="Arial" w:hAnsi="Arial" w:cs="Arial"/>
                <w:sz w:val="24"/>
                <w:szCs w:val="24"/>
              </w:rPr>
            </w:pPr>
            <w:r w:rsidRPr="00017AEF">
              <w:rPr>
                <w:rFonts w:ascii="Arial" w:hAnsi="Arial" w:cs="Arial"/>
                <w:sz w:val="24"/>
                <w:szCs w:val="24"/>
              </w:rPr>
              <w:t>7. System to 'add' or 'update' data to the database</w:t>
            </w:r>
          </w:p>
        </w:tc>
      </w:tr>
    </w:tbl>
    <w:p w14:paraId="45213D32" w14:textId="77777777" w:rsidR="00B86B0D" w:rsidRDefault="00B86B0D" w:rsidP="00B86B0D">
      <w:pPr>
        <w:widowControl/>
        <w:autoSpaceDE/>
        <w:autoSpaceDN/>
        <w:rPr>
          <w:rFonts w:ascii="Arial" w:hAnsi="Arial" w:cs="Arial"/>
          <w:sz w:val="28"/>
          <w:szCs w:val="28"/>
        </w:rPr>
      </w:pPr>
      <w:r>
        <w:rPr>
          <w:rFonts w:ascii="Arial" w:hAnsi="Arial" w:cs="Arial"/>
          <w:sz w:val="28"/>
          <w:szCs w:val="28"/>
        </w:rPr>
        <w:br w:type="page"/>
      </w:r>
    </w:p>
    <w:p w14:paraId="4797628D" w14:textId="77777777" w:rsidR="00C96033" w:rsidRDefault="00C96033" w:rsidP="00C96033">
      <w:pPr>
        <w:widowControl/>
        <w:autoSpaceDE/>
        <w:autoSpaceDN/>
        <w:rPr>
          <w:rFonts w:ascii="Arial" w:hAnsi="Arial" w:cs="Arial"/>
          <w:sz w:val="28"/>
          <w:szCs w:val="28"/>
        </w:rPr>
      </w:pPr>
    </w:p>
    <w:p w14:paraId="15ACA2DA" w14:textId="58C08120" w:rsidR="00C96033" w:rsidRDefault="00C96033" w:rsidP="00C96033">
      <w:pPr>
        <w:widowControl/>
        <w:autoSpaceDE/>
        <w:autoSpaceDN/>
        <w:rPr>
          <w:rFonts w:ascii="Arial" w:hAnsi="Arial" w:cs="Arial"/>
          <w:sz w:val="28"/>
          <w:szCs w:val="28"/>
        </w:rPr>
      </w:pPr>
      <w:r>
        <w:rPr>
          <w:rFonts w:ascii="Arial" w:hAnsi="Arial" w:cs="Arial"/>
          <w:sz w:val="28"/>
          <w:szCs w:val="28"/>
        </w:rPr>
        <w:t>Manage News</w:t>
      </w:r>
    </w:p>
    <w:p w14:paraId="1AF040B1" w14:textId="77777777" w:rsidR="00C96033" w:rsidRDefault="00C96033" w:rsidP="00C96033">
      <w:pPr>
        <w:widowControl/>
        <w:autoSpaceDE/>
        <w:autoSpaceDN/>
        <w:rPr>
          <w:rFonts w:ascii="Arial" w:hAnsi="Arial" w:cs="Arial"/>
          <w:sz w:val="28"/>
          <w:szCs w:val="28"/>
        </w:rPr>
      </w:pPr>
    </w:p>
    <w:p w14:paraId="0DEE8252" w14:textId="77777777" w:rsidR="00C96033" w:rsidRDefault="00C96033" w:rsidP="00C96033">
      <w:pPr>
        <w:widowControl/>
        <w:autoSpaceDE/>
        <w:autoSpaceDN/>
        <w:rPr>
          <w:rFonts w:ascii="Arial" w:hAnsi="Arial" w:cs="Arial"/>
          <w:sz w:val="28"/>
          <w:szCs w:val="28"/>
        </w:rPr>
      </w:pPr>
    </w:p>
    <w:tbl>
      <w:tblPr>
        <w:tblStyle w:val="TableGrid"/>
        <w:tblW w:w="0" w:type="auto"/>
        <w:tblLook w:val="04A0" w:firstRow="1" w:lastRow="0" w:firstColumn="1" w:lastColumn="0" w:noHBand="0" w:noVBand="1"/>
      </w:tblPr>
      <w:tblGrid>
        <w:gridCol w:w="2425"/>
        <w:gridCol w:w="4559"/>
        <w:gridCol w:w="3476"/>
      </w:tblGrid>
      <w:tr w:rsidR="00C96033" w14:paraId="15F9CB9B" w14:textId="77777777" w:rsidTr="00737283">
        <w:tc>
          <w:tcPr>
            <w:tcW w:w="2425" w:type="dxa"/>
          </w:tcPr>
          <w:p w14:paraId="120A4A3A"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Use Case Name</w:t>
            </w:r>
          </w:p>
        </w:tc>
        <w:tc>
          <w:tcPr>
            <w:tcW w:w="8035" w:type="dxa"/>
            <w:gridSpan w:val="2"/>
          </w:tcPr>
          <w:p w14:paraId="2FCE3CA8" w14:textId="3796DBBB" w:rsidR="00C96033" w:rsidRPr="007F0F9D" w:rsidRDefault="00C96033" w:rsidP="00737283">
            <w:pPr>
              <w:widowControl/>
              <w:autoSpaceDE/>
              <w:autoSpaceDN/>
              <w:spacing w:before="240"/>
              <w:rPr>
                <w:rFonts w:ascii="Arial" w:hAnsi="Arial" w:cs="Arial"/>
                <w:sz w:val="24"/>
                <w:szCs w:val="24"/>
              </w:rPr>
            </w:pPr>
            <w:r>
              <w:rPr>
                <w:rFonts w:ascii="Arial" w:hAnsi="Arial" w:cs="Arial"/>
                <w:sz w:val="24"/>
                <w:szCs w:val="24"/>
              </w:rPr>
              <w:t>Manage News</w:t>
            </w:r>
          </w:p>
        </w:tc>
      </w:tr>
      <w:tr w:rsidR="00C96033" w14:paraId="72AF2E49" w14:textId="77777777" w:rsidTr="00737283">
        <w:tc>
          <w:tcPr>
            <w:tcW w:w="2425" w:type="dxa"/>
          </w:tcPr>
          <w:p w14:paraId="2B04B33B"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Actors</w:t>
            </w:r>
          </w:p>
        </w:tc>
        <w:tc>
          <w:tcPr>
            <w:tcW w:w="8035" w:type="dxa"/>
            <w:gridSpan w:val="2"/>
          </w:tcPr>
          <w:p w14:paraId="6E5CA191" w14:textId="77777777" w:rsidR="00C96033" w:rsidRPr="007F0F9D" w:rsidRDefault="00C96033" w:rsidP="00737283">
            <w:pPr>
              <w:widowControl/>
              <w:autoSpaceDE/>
              <w:autoSpaceDN/>
              <w:spacing w:before="240"/>
              <w:rPr>
                <w:rFonts w:ascii="Arial" w:hAnsi="Arial" w:cs="Arial"/>
                <w:sz w:val="24"/>
                <w:szCs w:val="24"/>
              </w:rPr>
            </w:pPr>
            <w:r>
              <w:rPr>
                <w:rFonts w:ascii="Arial" w:hAnsi="Arial" w:cs="Arial"/>
                <w:sz w:val="24"/>
                <w:szCs w:val="24"/>
              </w:rPr>
              <w:t>Admin</w:t>
            </w:r>
          </w:p>
        </w:tc>
      </w:tr>
      <w:tr w:rsidR="00C96033" w14:paraId="59D54ACD" w14:textId="77777777" w:rsidTr="00737283">
        <w:tc>
          <w:tcPr>
            <w:tcW w:w="2425" w:type="dxa"/>
          </w:tcPr>
          <w:p w14:paraId="458F950A"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Description</w:t>
            </w:r>
          </w:p>
        </w:tc>
        <w:tc>
          <w:tcPr>
            <w:tcW w:w="8035" w:type="dxa"/>
            <w:gridSpan w:val="2"/>
          </w:tcPr>
          <w:p w14:paraId="3055777A" w14:textId="1E823102" w:rsidR="00C96033" w:rsidRPr="007F0F9D" w:rsidRDefault="00C96033" w:rsidP="00737283">
            <w:pPr>
              <w:widowControl/>
              <w:autoSpaceDE/>
              <w:autoSpaceDN/>
              <w:spacing w:before="240"/>
              <w:rPr>
                <w:rFonts w:ascii="Arial" w:hAnsi="Arial" w:cs="Arial"/>
                <w:sz w:val="24"/>
                <w:szCs w:val="24"/>
              </w:rPr>
            </w:pPr>
            <w:r w:rsidRPr="00663092">
              <w:rPr>
                <w:rFonts w:ascii="Arial" w:hAnsi="Arial" w:cs="Arial"/>
                <w:sz w:val="24"/>
                <w:szCs w:val="24"/>
              </w:rPr>
              <w:t xml:space="preserve">When the Administrator wants to manage the </w:t>
            </w:r>
            <w:r>
              <w:rPr>
                <w:rFonts w:ascii="Arial" w:hAnsi="Arial" w:cs="Arial"/>
                <w:sz w:val="24"/>
                <w:szCs w:val="24"/>
              </w:rPr>
              <w:t>new</w:t>
            </w:r>
          </w:p>
        </w:tc>
      </w:tr>
      <w:tr w:rsidR="00C96033" w14:paraId="54E253B9" w14:textId="77777777" w:rsidTr="00737283">
        <w:tc>
          <w:tcPr>
            <w:tcW w:w="2425" w:type="dxa"/>
          </w:tcPr>
          <w:p w14:paraId="66A37F40"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Requirements</w:t>
            </w:r>
          </w:p>
        </w:tc>
        <w:tc>
          <w:tcPr>
            <w:tcW w:w="8035" w:type="dxa"/>
            <w:gridSpan w:val="2"/>
          </w:tcPr>
          <w:p w14:paraId="29559FDB" w14:textId="565FE171" w:rsidR="00C96033" w:rsidRPr="007F0F9D" w:rsidRDefault="00C96033" w:rsidP="00737283">
            <w:pPr>
              <w:widowControl/>
              <w:autoSpaceDE/>
              <w:autoSpaceDN/>
              <w:spacing w:before="240"/>
              <w:rPr>
                <w:rFonts w:ascii="Arial" w:hAnsi="Arial" w:cs="Arial"/>
                <w:sz w:val="24"/>
                <w:szCs w:val="24"/>
              </w:rPr>
            </w:pPr>
            <w:r w:rsidRPr="00257065">
              <w:rPr>
                <w:rFonts w:ascii="Arial" w:hAnsi="Arial" w:cs="Arial"/>
                <w:sz w:val="24"/>
                <w:szCs w:val="24"/>
              </w:rPr>
              <w:t xml:space="preserve">Admin go to </w:t>
            </w:r>
            <w:r>
              <w:rPr>
                <w:rFonts w:ascii="Arial" w:hAnsi="Arial" w:cs="Arial"/>
                <w:sz w:val="24"/>
                <w:szCs w:val="24"/>
              </w:rPr>
              <w:t>new</w:t>
            </w:r>
            <w:r w:rsidRPr="00257065">
              <w:rPr>
                <w:rFonts w:ascii="Arial" w:hAnsi="Arial" w:cs="Arial"/>
                <w:sz w:val="24"/>
                <w:szCs w:val="24"/>
              </w:rPr>
              <w:t xml:space="preserve"> management section</w:t>
            </w:r>
          </w:p>
        </w:tc>
      </w:tr>
      <w:tr w:rsidR="00C96033" w14:paraId="14CB8B69" w14:textId="77777777" w:rsidTr="00737283">
        <w:tc>
          <w:tcPr>
            <w:tcW w:w="2425" w:type="dxa"/>
          </w:tcPr>
          <w:p w14:paraId="09B2BEC5"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Pre-conditions</w:t>
            </w:r>
          </w:p>
        </w:tc>
        <w:tc>
          <w:tcPr>
            <w:tcW w:w="8035" w:type="dxa"/>
            <w:gridSpan w:val="2"/>
          </w:tcPr>
          <w:p w14:paraId="294D47E3" w14:textId="77777777" w:rsidR="00C96033" w:rsidRPr="007F0F9D" w:rsidRDefault="00C96033" w:rsidP="00737283">
            <w:pPr>
              <w:widowControl/>
              <w:autoSpaceDE/>
              <w:autoSpaceDN/>
              <w:spacing w:before="240"/>
              <w:rPr>
                <w:rFonts w:ascii="Arial" w:hAnsi="Arial" w:cs="Arial"/>
                <w:sz w:val="24"/>
                <w:szCs w:val="24"/>
              </w:rPr>
            </w:pPr>
            <w:r w:rsidRPr="00257065">
              <w:rPr>
                <w:rFonts w:ascii="Arial" w:hAnsi="Arial" w:cs="Arial"/>
                <w:sz w:val="24"/>
                <w:szCs w:val="24"/>
              </w:rPr>
              <w:t>The administrator must exist on the database.</w:t>
            </w:r>
          </w:p>
        </w:tc>
      </w:tr>
      <w:tr w:rsidR="00C96033" w14:paraId="69C57938" w14:textId="77777777" w:rsidTr="00737283">
        <w:tc>
          <w:tcPr>
            <w:tcW w:w="2425" w:type="dxa"/>
            <w:vMerge w:val="restart"/>
          </w:tcPr>
          <w:p w14:paraId="5FAFFA9B"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Post-conditions</w:t>
            </w:r>
          </w:p>
        </w:tc>
        <w:tc>
          <w:tcPr>
            <w:tcW w:w="8035" w:type="dxa"/>
            <w:gridSpan w:val="2"/>
          </w:tcPr>
          <w:p w14:paraId="7D2E06BD" w14:textId="0314CE33" w:rsidR="00C96033" w:rsidRPr="007F0F9D" w:rsidRDefault="00C96033" w:rsidP="00737283">
            <w:pPr>
              <w:widowControl/>
              <w:autoSpaceDE/>
              <w:autoSpaceDN/>
              <w:spacing w:before="240"/>
              <w:rPr>
                <w:rFonts w:ascii="Arial" w:hAnsi="Arial" w:cs="Arial"/>
                <w:sz w:val="24"/>
                <w:szCs w:val="24"/>
              </w:rPr>
            </w:pPr>
            <w:r w:rsidRPr="00257065">
              <w:rPr>
                <w:rFonts w:ascii="Arial" w:hAnsi="Arial" w:cs="Arial"/>
                <w:sz w:val="24"/>
                <w:szCs w:val="24"/>
              </w:rPr>
              <w:t xml:space="preserve">Success: Admin redirected to </w:t>
            </w:r>
            <w:r>
              <w:rPr>
                <w:rFonts w:ascii="Arial" w:hAnsi="Arial" w:cs="Arial"/>
                <w:sz w:val="24"/>
                <w:szCs w:val="24"/>
              </w:rPr>
              <w:t>new</w:t>
            </w:r>
            <w:r w:rsidRPr="00257065">
              <w:rPr>
                <w:rFonts w:ascii="Arial" w:hAnsi="Arial" w:cs="Arial"/>
                <w:sz w:val="24"/>
                <w:szCs w:val="24"/>
              </w:rPr>
              <w:t xml:space="preserve"> management page</w:t>
            </w:r>
          </w:p>
        </w:tc>
      </w:tr>
      <w:tr w:rsidR="00C96033" w14:paraId="63BADD20" w14:textId="77777777" w:rsidTr="00737283">
        <w:tc>
          <w:tcPr>
            <w:tcW w:w="2425" w:type="dxa"/>
            <w:vMerge/>
          </w:tcPr>
          <w:p w14:paraId="57C83D39" w14:textId="77777777" w:rsidR="00C96033" w:rsidRPr="0053546B" w:rsidRDefault="00C96033" w:rsidP="00737283">
            <w:pPr>
              <w:widowControl/>
              <w:autoSpaceDE/>
              <w:autoSpaceDN/>
              <w:spacing w:before="240"/>
              <w:jc w:val="center"/>
              <w:rPr>
                <w:rFonts w:ascii="Arial" w:hAnsi="Arial" w:cs="Arial"/>
                <w:sz w:val="28"/>
                <w:szCs w:val="28"/>
              </w:rPr>
            </w:pPr>
          </w:p>
        </w:tc>
        <w:tc>
          <w:tcPr>
            <w:tcW w:w="8035" w:type="dxa"/>
            <w:gridSpan w:val="2"/>
            <w:tcBorders>
              <w:bottom w:val="single" w:sz="4" w:space="0" w:color="auto"/>
            </w:tcBorders>
          </w:tcPr>
          <w:p w14:paraId="37E1926B" w14:textId="77777777" w:rsidR="00C96033" w:rsidRPr="007F0F9D" w:rsidRDefault="00C96033" w:rsidP="00737283">
            <w:pPr>
              <w:widowControl/>
              <w:autoSpaceDE/>
              <w:autoSpaceDN/>
              <w:spacing w:before="240"/>
              <w:rPr>
                <w:rFonts w:ascii="Arial" w:hAnsi="Arial" w:cs="Arial"/>
                <w:sz w:val="24"/>
                <w:szCs w:val="24"/>
              </w:rPr>
            </w:pPr>
            <w:r w:rsidRPr="00257065">
              <w:rPr>
                <w:rFonts w:ascii="Arial" w:hAnsi="Arial" w:cs="Arial"/>
                <w:sz w:val="24"/>
                <w:szCs w:val="24"/>
              </w:rPr>
              <w:t>Failure: Error message</w:t>
            </w:r>
          </w:p>
        </w:tc>
      </w:tr>
      <w:tr w:rsidR="00C96033" w14:paraId="603DCC88" w14:textId="77777777" w:rsidTr="00737283">
        <w:tc>
          <w:tcPr>
            <w:tcW w:w="2425" w:type="dxa"/>
            <w:vMerge w:val="restart"/>
            <w:tcBorders>
              <w:right w:val="single" w:sz="4" w:space="0" w:color="auto"/>
            </w:tcBorders>
          </w:tcPr>
          <w:p w14:paraId="12C1EEB1" w14:textId="77777777" w:rsidR="00C96033" w:rsidRPr="0053546B" w:rsidRDefault="00C96033" w:rsidP="00737283">
            <w:pPr>
              <w:widowControl/>
              <w:autoSpaceDE/>
              <w:autoSpaceDN/>
              <w:spacing w:before="240"/>
              <w:jc w:val="center"/>
              <w:rPr>
                <w:rFonts w:ascii="Arial" w:hAnsi="Arial" w:cs="Arial"/>
                <w:sz w:val="28"/>
                <w:szCs w:val="28"/>
              </w:rPr>
            </w:pPr>
            <w:r w:rsidRPr="0053546B">
              <w:rPr>
                <w:b/>
                <w:sz w:val="28"/>
                <w:szCs w:val="28"/>
              </w:rPr>
              <w:t>Basic flow</w:t>
            </w:r>
          </w:p>
        </w:tc>
        <w:tc>
          <w:tcPr>
            <w:tcW w:w="4559" w:type="dxa"/>
            <w:tcBorders>
              <w:top w:val="single" w:sz="4" w:space="0" w:color="auto"/>
              <w:left w:val="single" w:sz="4" w:space="0" w:color="auto"/>
              <w:bottom w:val="single" w:sz="4" w:space="0" w:color="auto"/>
              <w:right w:val="single" w:sz="4" w:space="0" w:color="auto"/>
            </w:tcBorders>
          </w:tcPr>
          <w:p w14:paraId="34EEBC84" w14:textId="77777777" w:rsidR="00C96033" w:rsidRPr="006B545B" w:rsidRDefault="00C96033" w:rsidP="00737283">
            <w:pPr>
              <w:widowControl/>
              <w:autoSpaceDE/>
              <w:autoSpaceDN/>
              <w:spacing w:before="240"/>
              <w:rPr>
                <w:rFonts w:ascii="Arial" w:hAnsi="Arial" w:cs="Arial"/>
                <w:b/>
                <w:sz w:val="24"/>
                <w:szCs w:val="24"/>
              </w:rPr>
            </w:pPr>
            <w:r w:rsidRPr="006B545B">
              <w:rPr>
                <w:rFonts w:ascii="Arial" w:hAnsi="Arial" w:cs="Arial"/>
                <w:b/>
                <w:w w:val="95"/>
                <w:sz w:val="24"/>
                <w:szCs w:val="24"/>
              </w:rPr>
              <w:t>Actor’s actions:</w:t>
            </w:r>
          </w:p>
        </w:tc>
        <w:tc>
          <w:tcPr>
            <w:tcW w:w="3476" w:type="dxa"/>
            <w:tcBorders>
              <w:top w:val="single" w:sz="4" w:space="0" w:color="auto"/>
              <w:left w:val="single" w:sz="4" w:space="0" w:color="auto"/>
              <w:bottom w:val="single" w:sz="4" w:space="0" w:color="auto"/>
            </w:tcBorders>
          </w:tcPr>
          <w:p w14:paraId="45C2E0FB" w14:textId="77777777" w:rsidR="00C96033" w:rsidRPr="006B545B" w:rsidRDefault="00C96033" w:rsidP="00737283">
            <w:pPr>
              <w:widowControl/>
              <w:tabs>
                <w:tab w:val="left" w:pos="1149"/>
              </w:tabs>
              <w:autoSpaceDE/>
              <w:autoSpaceDN/>
              <w:spacing w:before="240"/>
              <w:rPr>
                <w:rFonts w:ascii="Arial" w:hAnsi="Arial" w:cs="Arial"/>
                <w:b/>
                <w:sz w:val="24"/>
                <w:szCs w:val="24"/>
              </w:rPr>
            </w:pPr>
            <w:r w:rsidRPr="006B545B">
              <w:rPr>
                <w:rFonts w:ascii="Arial" w:hAnsi="Arial" w:cs="Arial"/>
                <w:b/>
                <w:sz w:val="24"/>
                <w:szCs w:val="24"/>
              </w:rPr>
              <w:t>System’s responses:</w:t>
            </w:r>
          </w:p>
        </w:tc>
      </w:tr>
      <w:tr w:rsidR="00C96033" w14:paraId="681E7CEF" w14:textId="77777777" w:rsidTr="00737283">
        <w:tc>
          <w:tcPr>
            <w:tcW w:w="2425" w:type="dxa"/>
            <w:vMerge/>
            <w:tcBorders>
              <w:right w:val="single" w:sz="4" w:space="0" w:color="auto"/>
            </w:tcBorders>
          </w:tcPr>
          <w:p w14:paraId="3DDC64F5" w14:textId="77777777" w:rsidR="00C96033" w:rsidRPr="0053546B" w:rsidRDefault="00C96033" w:rsidP="00737283">
            <w:pPr>
              <w:widowControl/>
              <w:autoSpaceDE/>
              <w:autoSpaceDN/>
              <w:spacing w:before="240"/>
              <w:jc w:val="center"/>
              <w:rPr>
                <w:rFonts w:ascii="Arial" w:hAnsi="Arial" w:cs="Arial"/>
                <w:sz w:val="28"/>
                <w:szCs w:val="28"/>
              </w:rPr>
            </w:pPr>
          </w:p>
        </w:tc>
        <w:tc>
          <w:tcPr>
            <w:tcW w:w="4559" w:type="dxa"/>
            <w:tcBorders>
              <w:top w:val="single" w:sz="4" w:space="0" w:color="auto"/>
              <w:left w:val="single" w:sz="4" w:space="0" w:color="auto"/>
              <w:bottom w:val="nil"/>
              <w:right w:val="single" w:sz="4" w:space="0" w:color="auto"/>
            </w:tcBorders>
          </w:tcPr>
          <w:p w14:paraId="4B19E5E4" w14:textId="2AD85443" w:rsidR="00C96033" w:rsidRPr="007F0F9D" w:rsidRDefault="00C96033" w:rsidP="00737283">
            <w:pPr>
              <w:widowControl/>
              <w:autoSpaceDE/>
              <w:autoSpaceDN/>
              <w:spacing w:before="240"/>
              <w:rPr>
                <w:rFonts w:ascii="Arial" w:hAnsi="Arial" w:cs="Arial"/>
                <w:sz w:val="24"/>
                <w:szCs w:val="24"/>
              </w:rPr>
            </w:pPr>
            <w:r>
              <w:rPr>
                <w:rFonts w:ascii="Arial" w:hAnsi="Arial" w:cs="Arial"/>
                <w:sz w:val="24"/>
                <w:szCs w:val="24"/>
              </w:rPr>
              <w:t>1.</w:t>
            </w:r>
            <w:r w:rsidRPr="00257065">
              <w:rPr>
                <w:rFonts w:ascii="Arial" w:hAnsi="Arial" w:cs="Arial"/>
                <w:sz w:val="24"/>
                <w:szCs w:val="24"/>
              </w:rPr>
              <w:t xml:space="preserve">Admin opens link to </w:t>
            </w:r>
            <w:r>
              <w:rPr>
                <w:rFonts w:ascii="Arial" w:hAnsi="Arial" w:cs="Arial"/>
                <w:sz w:val="24"/>
                <w:szCs w:val="24"/>
              </w:rPr>
              <w:t>new</w:t>
            </w:r>
            <w:r w:rsidRPr="00257065">
              <w:rPr>
                <w:rFonts w:ascii="Arial" w:hAnsi="Arial" w:cs="Arial"/>
                <w:sz w:val="24"/>
                <w:szCs w:val="24"/>
              </w:rPr>
              <w:t xml:space="preserve"> management</w:t>
            </w:r>
          </w:p>
        </w:tc>
        <w:tc>
          <w:tcPr>
            <w:tcW w:w="3476" w:type="dxa"/>
            <w:tcBorders>
              <w:top w:val="single" w:sz="4" w:space="0" w:color="auto"/>
              <w:left w:val="single" w:sz="4" w:space="0" w:color="auto"/>
              <w:bottom w:val="nil"/>
              <w:right w:val="single" w:sz="4" w:space="0" w:color="auto"/>
            </w:tcBorders>
          </w:tcPr>
          <w:p w14:paraId="3B954255" w14:textId="05C57E24" w:rsidR="00C96033" w:rsidRPr="007F0F9D" w:rsidRDefault="00C96033" w:rsidP="00737283">
            <w:pPr>
              <w:widowControl/>
              <w:autoSpaceDE/>
              <w:autoSpaceDN/>
              <w:spacing w:before="240"/>
              <w:rPr>
                <w:rFonts w:ascii="Arial" w:hAnsi="Arial" w:cs="Arial"/>
                <w:sz w:val="24"/>
                <w:szCs w:val="24"/>
              </w:rPr>
            </w:pPr>
            <w:r w:rsidRPr="00257065">
              <w:rPr>
                <w:rFonts w:ascii="Arial" w:hAnsi="Arial" w:cs="Arial"/>
                <w:sz w:val="24"/>
                <w:szCs w:val="24"/>
              </w:rPr>
              <w:t xml:space="preserve">2. The system redirects to the </w:t>
            </w:r>
            <w:r>
              <w:rPr>
                <w:rFonts w:ascii="Arial" w:hAnsi="Arial" w:cs="Arial"/>
                <w:sz w:val="24"/>
                <w:szCs w:val="24"/>
              </w:rPr>
              <w:t>new</w:t>
            </w:r>
            <w:r w:rsidRPr="00257065">
              <w:rPr>
                <w:rFonts w:ascii="Arial" w:hAnsi="Arial" w:cs="Arial"/>
                <w:sz w:val="24"/>
                <w:szCs w:val="24"/>
              </w:rPr>
              <w:t xml:space="preserve"> management page</w:t>
            </w:r>
          </w:p>
        </w:tc>
      </w:tr>
      <w:tr w:rsidR="00C96033" w14:paraId="4AA74372" w14:textId="77777777" w:rsidTr="00737283">
        <w:tc>
          <w:tcPr>
            <w:tcW w:w="2425" w:type="dxa"/>
            <w:vMerge/>
            <w:tcBorders>
              <w:right w:val="single" w:sz="4" w:space="0" w:color="auto"/>
            </w:tcBorders>
          </w:tcPr>
          <w:p w14:paraId="74ABD6A8" w14:textId="77777777" w:rsidR="00C96033" w:rsidRPr="0053546B" w:rsidRDefault="00C96033"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7F56D234" w14:textId="5EB3CDE8" w:rsidR="00C96033" w:rsidRPr="007F0F9D" w:rsidRDefault="00C96033" w:rsidP="00737283">
            <w:pPr>
              <w:widowControl/>
              <w:autoSpaceDE/>
              <w:autoSpaceDN/>
              <w:spacing w:before="240"/>
              <w:rPr>
                <w:rFonts w:ascii="Arial" w:hAnsi="Arial" w:cs="Arial"/>
                <w:sz w:val="24"/>
                <w:szCs w:val="24"/>
              </w:rPr>
            </w:pPr>
            <w:r w:rsidRPr="00257065">
              <w:rPr>
                <w:rFonts w:ascii="Arial" w:hAnsi="Arial" w:cs="Arial"/>
                <w:sz w:val="24"/>
                <w:szCs w:val="24"/>
              </w:rPr>
              <w:t xml:space="preserve">3. Administrator selects to </w:t>
            </w:r>
            <w:r>
              <w:rPr>
                <w:rFonts w:ascii="Arial" w:hAnsi="Arial" w:cs="Arial"/>
                <w:sz w:val="24"/>
                <w:szCs w:val="24"/>
              </w:rPr>
              <w:t>‘</w:t>
            </w:r>
            <w:r w:rsidRPr="00257065">
              <w:rPr>
                <w:rFonts w:ascii="Arial" w:hAnsi="Arial" w:cs="Arial"/>
                <w:sz w:val="24"/>
                <w:szCs w:val="24"/>
              </w:rPr>
              <w:t>add</w:t>
            </w:r>
            <w:r>
              <w:rPr>
                <w:rFonts w:ascii="Arial" w:hAnsi="Arial" w:cs="Arial"/>
                <w:sz w:val="24"/>
                <w:szCs w:val="24"/>
              </w:rPr>
              <w:t>’</w:t>
            </w:r>
            <w:r w:rsidRPr="00257065">
              <w:rPr>
                <w:rFonts w:ascii="Arial" w:hAnsi="Arial" w:cs="Arial"/>
                <w:sz w:val="24"/>
                <w:szCs w:val="24"/>
              </w:rPr>
              <w:t xml:space="preserve"> or </w:t>
            </w:r>
            <w:r>
              <w:rPr>
                <w:rFonts w:ascii="Arial" w:hAnsi="Arial" w:cs="Arial"/>
                <w:sz w:val="24"/>
                <w:szCs w:val="24"/>
              </w:rPr>
              <w:t>‘</w:t>
            </w:r>
            <w:r w:rsidRPr="00257065">
              <w:rPr>
                <w:rFonts w:ascii="Arial" w:hAnsi="Arial" w:cs="Arial"/>
                <w:sz w:val="24"/>
                <w:szCs w:val="24"/>
              </w:rPr>
              <w:t>update</w:t>
            </w:r>
            <w:r>
              <w:rPr>
                <w:rFonts w:ascii="Arial" w:hAnsi="Arial" w:cs="Arial"/>
                <w:sz w:val="24"/>
                <w:szCs w:val="24"/>
              </w:rPr>
              <w:t>’</w:t>
            </w:r>
            <w:r w:rsidRPr="00257065">
              <w:rPr>
                <w:rFonts w:ascii="Arial" w:hAnsi="Arial" w:cs="Arial"/>
                <w:sz w:val="24"/>
                <w:szCs w:val="24"/>
              </w:rPr>
              <w:t xml:space="preserve"> </w:t>
            </w:r>
            <w:r>
              <w:rPr>
                <w:rFonts w:ascii="Arial" w:hAnsi="Arial" w:cs="Arial"/>
                <w:sz w:val="24"/>
                <w:szCs w:val="24"/>
              </w:rPr>
              <w:t>new</w:t>
            </w:r>
          </w:p>
        </w:tc>
        <w:tc>
          <w:tcPr>
            <w:tcW w:w="3476" w:type="dxa"/>
            <w:tcBorders>
              <w:top w:val="nil"/>
              <w:left w:val="single" w:sz="4" w:space="0" w:color="auto"/>
              <w:bottom w:val="nil"/>
              <w:right w:val="single" w:sz="4" w:space="0" w:color="auto"/>
            </w:tcBorders>
          </w:tcPr>
          <w:p w14:paraId="40CB19BD" w14:textId="250BFDFE" w:rsidR="00C96033" w:rsidRPr="007F0F9D" w:rsidRDefault="00C96033" w:rsidP="00737283">
            <w:pPr>
              <w:widowControl/>
              <w:autoSpaceDE/>
              <w:autoSpaceDN/>
              <w:spacing w:before="240"/>
              <w:rPr>
                <w:rFonts w:ascii="Arial" w:hAnsi="Arial" w:cs="Arial"/>
                <w:sz w:val="24"/>
                <w:szCs w:val="24"/>
              </w:rPr>
            </w:pPr>
            <w:r w:rsidRPr="00017AEF">
              <w:rPr>
                <w:rFonts w:ascii="Arial" w:hAnsi="Arial" w:cs="Arial"/>
                <w:sz w:val="24"/>
                <w:szCs w:val="24"/>
              </w:rPr>
              <w:t xml:space="preserve">4. The system will redirect to the </w:t>
            </w:r>
            <w:r>
              <w:rPr>
                <w:rFonts w:ascii="Arial" w:hAnsi="Arial" w:cs="Arial"/>
                <w:sz w:val="24"/>
                <w:szCs w:val="24"/>
              </w:rPr>
              <w:t>new</w:t>
            </w:r>
            <w:r w:rsidRPr="00017AEF">
              <w:rPr>
                <w:rFonts w:ascii="Arial" w:hAnsi="Arial" w:cs="Arial"/>
                <w:sz w:val="24"/>
                <w:szCs w:val="24"/>
              </w:rPr>
              <w:t xml:space="preserve"> 'add' or 'update' page</w:t>
            </w:r>
          </w:p>
        </w:tc>
      </w:tr>
      <w:tr w:rsidR="00C96033" w14:paraId="7A9127CA" w14:textId="77777777" w:rsidTr="00737283">
        <w:tc>
          <w:tcPr>
            <w:tcW w:w="2425" w:type="dxa"/>
            <w:vMerge/>
            <w:tcBorders>
              <w:right w:val="single" w:sz="4" w:space="0" w:color="auto"/>
            </w:tcBorders>
          </w:tcPr>
          <w:p w14:paraId="0DD359D0" w14:textId="77777777" w:rsidR="00C96033" w:rsidRPr="0053546B" w:rsidRDefault="00C96033"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nil"/>
              <w:right w:val="single" w:sz="4" w:space="0" w:color="auto"/>
            </w:tcBorders>
          </w:tcPr>
          <w:p w14:paraId="00293B89" w14:textId="77777777" w:rsidR="00C96033" w:rsidRPr="007F0F9D" w:rsidRDefault="00C96033" w:rsidP="00737283">
            <w:pPr>
              <w:widowControl/>
              <w:autoSpaceDE/>
              <w:autoSpaceDN/>
              <w:spacing w:before="240"/>
              <w:rPr>
                <w:rFonts w:ascii="Arial" w:hAnsi="Arial" w:cs="Arial"/>
                <w:sz w:val="24"/>
                <w:szCs w:val="24"/>
              </w:rPr>
            </w:pPr>
            <w:r w:rsidRPr="00017AEF">
              <w:rPr>
                <w:rFonts w:ascii="Arial" w:hAnsi="Arial" w:cs="Arial"/>
                <w:sz w:val="24"/>
                <w:szCs w:val="24"/>
              </w:rPr>
              <w:t>5. The administrator enters information into the form</w:t>
            </w:r>
          </w:p>
        </w:tc>
        <w:tc>
          <w:tcPr>
            <w:tcW w:w="3476" w:type="dxa"/>
            <w:tcBorders>
              <w:top w:val="nil"/>
              <w:left w:val="single" w:sz="4" w:space="0" w:color="auto"/>
              <w:bottom w:val="nil"/>
              <w:right w:val="single" w:sz="4" w:space="0" w:color="auto"/>
            </w:tcBorders>
          </w:tcPr>
          <w:p w14:paraId="48DDA85F" w14:textId="77777777" w:rsidR="00C96033" w:rsidRPr="007F0F9D" w:rsidRDefault="00C96033" w:rsidP="00737283">
            <w:pPr>
              <w:widowControl/>
              <w:autoSpaceDE/>
              <w:autoSpaceDN/>
              <w:spacing w:before="240"/>
              <w:rPr>
                <w:rFonts w:ascii="Arial" w:hAnsi="Arial" w:cs="Arial"/>
                <w:sz w:val="24"/>
                <w:szCs w:val="24"/>
              </w:rPr>
            </w:pPr>
            <w:r w:rsidRPr="00017AEF">
              <w:rPr>
                <w:rFonts w:ascii="Arial" w:hAnsi="Arial" w:cs="Arial"/>
                <w:sz w:val="24"/>
                <w:szCs w:val="24"/>
              </w:rPr>
              <w:t>6. Input validation system</w:t>
            </w:r>
          </w:p>
        </w:tc>
      </w:tr>
      <w:tr w:rsidR="00C96033" w14:paraId="38AA739A" w14:textId="77777777" w:rsidTr="00737283">
        <w:tc>
          <w:tcPr>
            <w:tcW w:w="2425" w:type="dxa"/>
            <w:vMerge/>
            <w:tcBorders>
              <w:right w:val="single" w:sz="4" w:space="0" w:color="auto"/>
            </w:tcBorders>
          </w:tcPr>
          <w:p w14:paraId="2DB07276" w14:textId="77777777" w:rsidR="00C96033" w:rsidRPr="0053546B" w:rsidRDefault="00C96033" w:rsidP="00737283">
            <w:pPr>
              <w:widowControl/>
              <w:autoSpaceDE/>
              <w:autoSpaceDN/>
              <w:spacing w:before="240"/>
              <w:jc w:val="center"/>
              <w:rPr>
                <w:rFonts w:ascii="Arial" w:hAnsi="Arial" w:cs="Arial"/>
                <w:sz w:val="28"/>
                <w:szCs w:val="28"/>
              </w:rPr>
            </w:pPr>
          </w:p>
        </w:tc>
        <w:tc>
          <w:tcPr>
            <w:tcW w:w="4559" w:type="dxa"/>
            <w:tcBorders>
              <w:top w:val="nil"/>
              <w:left w:val="single" w:sz="4" w:space="0" w:color="auto"/>
              <w:bottom w:val="single" w:sz="4" w:space="0" w:color="auto"/>
              <w:right w:val="single" w:sz="4" w:space="0" w:color="auto"/>
            </w:tcBorders>
          </w:tcPr>
          <w:p w14:paraId="6523D8EE" w14:textId="77777777" w:rsidR="00C96033" w:rsidRPr="00017AEF" w:rsidRDefault="00C96033" w:rsidP="00737283">
            <w:pPr>
              <w:widowControl/>
              <w:autoSpaceDE/>
              <w:autoSpaceDN/>
              <w:spacing w:before="240"/>
              <w:rPr>
                <w:rFonts w:ascii="Arial" w:hAnsi="Arial" w:cs="Arial"/>
                <w:sz w:val="24"/>
                <w:szCs w:val="24"/>
              </w:rPr>
            </w:pPr>
          </w:p>
        </w:tc>
        <w:tc>
          <w:tcPr>
            <w:tcW w:w="3476" w:type="dxa"/>
            <w:tcBorders>
              <w:top w:val="nil"/>
              <w:left w:val="single" w:sz="4" w:space="0" w:color="auto"/>
              <w:bottom w:val="single" w:sz="4" w:space="0" w:color="auto"/>
              <w:right w:val="single" w:sz="4" w:space="0" w:color="auto"/>
            </w:tcBorders>
          </w:tcPr>
          <w:p w14:paraId="2B4607EA" w14:textId="77777777" w:rsidR="00C96033" w:rsidRPr="007F0F9D" w:rsidRDefault="00C96033" w:rsidP="00737283">
            <w:pPr>
              <w:widowControl/>
              <w:autoSpaceDE/>
              <w:autoSpaceDN/>
              <w:spacing w:before="240"/>
              <w:rPr>
                <w:rFonts w:ascii="Arial" w:hAnsi="Arial" w:cs="Arial"/>
                <w:sz w:val="24"/>
                <w:szCs w:val="24"/>
              </w:rPr>
            </w:pPr>
            <w:r w:rsidRPr="00017AEF">
              <w:rPr>
                <w:rFonts w:ascii="Arial" w:hAnsi="Arial" w:cs="Arial"/>
                <w:sz w:val="24"/>
                <w:szCs w:val="24"/>
              </w:rPr>
              <w:t>7. System to 'add' or 'update' data to the database</w:t>
            </w:r>
          </w:p>
        </w:tc>
      </w:tr>
    </w:tbl>
    <w:p w14:paraId="05D32FE2" w14:textId="67E389FB" w:rsidR="00400C8D" w:rsidRDefault="00C96033" w:rsidP="00B8368D">
      <w:pPr>
        <w:widowControl/>
        <w:autoSpaceDE/>
        <w:autoSpaceDN/>
        <w:rPr>
          <w:rFonts w:ascii="Arial" w:hAnsi="Arial" w:cs="Arial"/>
          <w:sz w:val="28"/>
          <w:szCs w:val="28"/>
        </w:rPr>
      </w:pPr>
      <w:r>
        <w:rPr>
          <w:rFonts w:ascii="Arial" w:hAnsi="Arial" w:cs="Arial"/>
          <w:sz w:val="28"/>
          <w:szCs w:val="28"/>
        </w:rPr>
        <w:br w:type="page"/>
      </w:r>
    </w:p>
    <w:p w14:paraId="76F46C19" w14:textId="77777777" w:rsidR="00B8368D" w:rsidRDefault="00B8368D" w:rsidP="00400C8D">
      <w:pPr>
        <w:ind w:left="142"/>
        <w:rPr>
          <w:b/>
          <w:color w:val="0D0D0D"/>
          <w:sz w:val="28"/>
          <w:szCs w:val="28"/>
        </w:rPr>
      </w:pPr>
    </w:p>
    <w:p w14:paraId="5C1F8E84" w14:textId="77777777" w:rsidR="00B8368D" w:rsidRDefault="00B8368D" w:rsidP="00400C8D">
      <w:pPr>
        <w:ind w:left="142"/>
        <w:rPr>
          <w:rFonts w:ascii="Arial" w:hAnsi="Arial" w:cs="Arial"/>
          <w:b/>
          <w:color w:val="0D0D0D"/>
          <w:sz w:val="40"/>
          <w:szCs w:val="40"/>
        </w:rPr>
      </w:pPr>
    </w:p>
    <w:p w14:paraId="5A7F4D71" w14:textId="139A5535" w:rsidR="00B8368D" w:rsidRDefault="00B8368D" w:rsidP="00400C8D">
      <w:pPr>
        <w:ind w:left="142"/>
        <w:rPr>
          <w:rFonts w:ascii="Arial" w:hAnsi="Arial" w:cs="Arial"/>
          <w:b/>
          <w:color w:val="0D0D0D"/>
          <w:sz w:val="40"/>
          <w:szCs w:val="40"/>
        </w:rPr>
      </w:pPr>
      <w:r w:rsidRPr="00B8368D">
        <w:rPr>
          <w:rFonts w:ascii="Arial" w:hAnsi="Arial" w:cs="Arial"/>
          <w:b/>
          <w:color w:val="0D0D0D"/>
          <w:sz w:val="40"/>
          <w:szCs w:val="40"/>
        </w:rPr>
        <w:t>II: DATA FLOW DIAGRAM</w:t>
      </w:r>
    </w:p>
    <w:p w14:paraId="22C39A0A" w14:textId="44F9258F" w:rsidR="00B8368D" w:rsidRDefault="00B8368D" w:rsidP="00400C8D">
      <w:pPr>
        <w:ind w:left="142"/>
        <w:rPr>
          <w:rFonts w:ascii="Arial" w:hAnsi="Arial" w:cs="Arial"/>
          <w:b/>
          <w:color w:val="0D0D0D"/>
          <w:sz w:val="40"/>
          <w:szCs w:val="40"/>
        </w:rPr>
      </w:pPr>
    </w:p>
    <w:p w14:paraId="2522B412" w14:textId="77777777" w:rsidR="00B8368D" w:rsidRPr="00B8368D" w:rsidRDefault="00B8368D" w:rsidP="00400C8D">
      <w:pPr>
        <w:ind w:left="142"/>
        <w:rPr>
          <w:rFonts w:ascii="Arial" w:hAnsi="Arial" w:cs="Arial"/>
          <w:b/>
          <w:color w:val="0D0D0D"/>
          <w:sz w:val="40"/>
          <w:szCs w:val="40"/>
        </w:rPr>
      </w:pPr>
    </w:p>
    <w:p w14:paraId="5CC241E8" w14:textId="77777777" w:rsidR="00B8368D" w:rsidRDefault="00B8368D" w:rsidP="00400C8D">
      <w:pPr>
        <w:ind w:left="142"/>
        <w:rPr>
          <w:b/>
          <w:color w:val="0D0D0D"/>
          <w:sz w:val="28"/>
          <w:szCs w:val="28"/>
        </w:rPr>
      </w:pPr>
    </w:p>
    <w:p w14:paraId="10B86B76" w14:textId="1988A6DB" w:rsidR="00400C8D" w:rsidRPr="006B73E5" w:rsidRDefault="00400C8D" w:rsidP="00400C8D">
      <w:pPr>
        <w:ind w:left="142"/>
        <w:rPr>
          <w:sz w:val="28"/>
          <w:szCs w:val="28"/>
        </w:rPr>
      </w:pPr>
      <w:r w:rsidRPr="006B73E5">
        <w:rPr>
          <w:b/>
          <w:color w:val="0D0D0D"/>
          <w:sz w:val="28"/>
          <w:szCs w:val="28"/>
        </w:rPr>
        <w:t>LEVEL 0</w:t>
      </w:r>
      <w:r w:rsidR="00B8368D">
        <w:rPr>
          <w:b/>
          <w:color w:val="0D0D0D"/>
          <w:sz w:val="28"/>
          <w:szCs w:val="28"/>
        </w:rPr>
        <w:t xml:space="preserve"> </w:t>
      </w:r>
    </w:p>
    <w:p w14:paraId="0DFF47A4" w14:textId="77777777" w:rsidR="00400C8D" w:rsidRDefault="00400C8D" w:rsidP="00400C8D">
      <w:pPr>
        <w:spacing w:line="270" w:lineRule="exact"/>
        <w:rPr>
          <w:sz w:val="24"/>
        </w:rPr>
      </w:pPr>
    </w:p>
    <w:p w14:paraId="156C13C8" w14:textId="77777777" w:rsidR="00400C8D" w:rsidRDefault="00400C8D" w:rsidP="00400C8D">
      <w:pPr>
        <w:spacing w:line="270" w:lineRule="exact"/>
        <w:rPr>
          <w:sz w:val="24"/>
        </w:rPr>
      </w:pPr>
    </w:p>
    <w:p w14:paraId="6E3F91C8" w14:textId="77777777" w:rsidR="00400C8D" w:rsidRDefault="00400C8D" w:rsidP="00400C8D">
      <w:pPr>
        <w:spacing w:line="270" w:lineRule="exact"/>
        <w:rPr>
          <w:rFonts w:ascii="Arial" w:hAnsi="Arial" w:cs="Arial"/>
          <w:sz w:val="28"/>
          <w:szCs w:val="28"/>
        </w:rPr>
      </w:pPr>
    </w:p>
    <w:p w14:paraId="17C8935B" w14:textId="77777777" w:rsidR="00400C8D" w:rsidRDefault="00400C8D" w:rsidP="00400C8D">
      <w:pPr>
        <w:spacing w:line="270" w:lineRule="exact"/>
        <w:rPr>
          <w:rFonts w:ascii="Arial" w:hAnsi="Arial" w:cs="Arial"/>
          <w:sz w:val="28"/>
          <w:szCs w:val="28"/>
        </w:rPr>
      </w:pPr>
    </w:p>
    <w:p w14:paraId="04C9BA8B" w14:textId="77777777" w:rsidR="00400C8D" w:rsidRDefault="00400C8D" w:rsidP="00400C8D">
      <w:pPr>
        <w:spacing w:line="270" w:lineRule="exact"/>
        <w:rPr>
          <w:rFonts w:ascii="Arial" w:hAnsi="Arial" w:cs="Arial"/>
          <w:sz w:val="28"/>
          <w:szCs w:val="28"/>
        </w:rPr>
      </w:pPr>
    </w:p>
    <w:p w14:paraId="4A06079D" w14:textId="77777777" w:rsidR="00400C8D" w:rsidRDefault="00400C8D" w:rsidP="00400C8D">
      <w:pPr>
        <w:spacing w:line="270" w:lineRule="exact"/>
        <w:rPr>
          <w:rFonts w:ascii="Arial" w:hAnsi="Arial" w:cs="Arial"/>
          <w:sz w:val="28"/>
          <w:szCs w:val="28"/>
        </w:rPr>
      </w:pPr>
      <w:r>
        <w:rPr>
          <w:noProof/>
        </w:rPr>
        <w:drawing>
          <wp:anchor distT="0" distB="0" distL="114300" distR="114300" simplePos="0" relativeHeight="251671040" behindDoc="0" locked="0" layoutInCell="1" allowOverlap="1" wp14:anchorId="25283C93" wp14:editId="13A88A41">
            <wp:simplePos x="0" y="0"/>
            <wp:positionH relativeFrom="margin">
              <wp:align>left</wp:align>
            </wp:positionH>
            <wp:positionV relativeFrom="page">
              <wp:posOffset>2933700</wp:posOffset>
            </wp:positionV>
            <wp:extent cx="6031230" cy="3829050"/>
            <wp:effectExtent l="0" t="0" r="7620" b="0"/>
            <wp:wrapSquare wrapText="bothSides"/>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1230" cy="3829050"/>
                    </a:xfrm>
                    <a:prstGeom prst="rect">
                      <a:avLst/>
                    </a:prstGeom>
                  </pic:spPr>
                </pic:pic>
              </a:graphicData>
            </a:graphic>
            <wp14:sizeRelV relativeFrom="margin">
              <wp14:pctHeight>0</wp14:pctHeight>
            </wp14:sizeRelV>
          </wp:anchor>
        </w:drawing>
      </w:r>
    </w:p>
    <w:p w14:paraId="645EF6D0" w14:textId="77777777" w:rsidR="00400C8D" w:rsidRDefault="00400C8D" w:rsidP="00400C8D">
      <w:pPr>
        <w:spacing w:line="270" w:lineRule="exact"/>
        <w:rPr>
          <w:rFonts w:ascii="Arial" w:hAnsi="Arial" w:cs="Arial"/>
          <w:sz w:val="28"/>
          <w:szCs w:val="28"/>
        </w:rPr>
      </w:pPr>
    </w:p>
    <w:p w14:paraId="2A2F6F2B" w14:textId="77777777" w:rsidR="00400C8D" w:rsidRDefault="00400C8D" w:rsidP="00400C8D">
      <w:pPr>
        <w:spacing w:line="270" w:lineRule="exact"/>
        <w:rPr>
          <w:rFonts w:ascii="Arial" w:hAnsi="Arial" w:cs="Arial"/>
          <w:sz w:val="28"/>
          <w:szCs w:val="28"/>
        </w:rPr>
      </w:pPr>
    </w:p>
    <w:p w14:paraId="78C883C8" w14:textId="77777777" w:rsidR="00400C8D" w:rsidRDefault="00400C8D" w:rsidP="00400C8D">
      <w:pPr>
        <w:spacing w:line="270" w:lineRule="exact"/>
        <w:rPr>
          <w:rFonts w:ascii="Arial" w:hAnsi="Arial" w:cs="Arial"/>
          <w:sz w:val="28"/>
          <w:szCs w:val="28"/>
        </w:rPr>
      </w:pPr>
    </w:p>
    <w:p w14:paraId="3F749494" w14:textId="77777777" w:rsidR="00400C8D" w:rsidRDefault="00400C8D" w:rsidP="00400C8D">
      <w:pPr>
        <w:spacing w:line="270" w:lineRule="exact"/>
        <w:rPr>
          <w:rFonts w:ascii="Arial" w:hAnsi="Arial" w:cs="Arial"/>
          <w:sz w:val="28"/>
          <w:szCs w:val="28"/>
        </w:rPr>
      </w:pPr>
    </w:p>
    <w:p w14:paraId="7674D498" w14:textId="77777777" w:rsidR="00400C8D" w:rsidRDefault="00400C8D" w:rsidP="00400C8D">
      <w:pPr>
        <w:spacing w:line="270" w:lineRule="exact"/>
        <w:rPr>
          <w:rFonts w:ascii="Arial" w:hAnsi="Arial" w:cs="Arial"/>
          <w:sz w:val="28"/>
          <w:szCs w:val="28"/>
        </w:rPr>
      </w:pPr>
    </w:p>
    <w:p w14:paraId="7B0CBB75" w14:textId="77777777" w:rsidR="00400C8D" w:rsidRDefault="00400C8D" w:rsidP="00400C8D">
      <w:pPr>
        <w:spacing w:line="270" w:lineRule="exact"/>
        <w:rPr>
          <w:rFonts w:ascii="Arial" w:hAnsi="Arial" w:cs="Arial"/>
          <w:sz w:val="28"/>
          <w:szCs w:val="28"/>
        </w:rPr>
      </w:pPr>
    </w:p>
    <w:p w14:paraId="32807B9B" w14:textId="77777777" w:rsidR="00400C8D" w:rsidRDefault="00400C8D" w:rsidP="00400C8D">
      <w:pPr>
        <w:spacing w:line="270" w:lineRule="exact"/>
        <w:rPr>
          <w:rFonts w:ascii="Arial" w:hAnsi="Arial" w:cs="Arial"/>
          <w:sz w:val="28"/>
          <w:szCs w:val="28"/>
        </w:rPr>
      </w:pPr>
    </w:p>
    <w:p w14:paraId="0612A5C8" w14:textId="77777777" w:rsidR="00400C8D" w:rsidRDefault="00400C8D" w:rsidP="00400C8D">
      <w:pPr>
        <w:spacing w:line="270" w:lineRule="exact"/>
        <w:rPr>
          <w:rFonts w:ascii="Arial" w:hAnsi="Arial" w:cs="Arial"/>
          <w:sz w:val="28"/>
          <w:szCs w:val="28"/>
        </w:rPr>
      </w:pPr>
    </w:p>
    <w:p w14:paraId="146E8D2D" w14:textId="77777777" w:rsidR="00400C8D" w:rsidRDefault="00400C8D" w:rsidP="00400C8D">
      <w:pPr>
        <w:spacing w:line="270" w:lineRule="exact"/>
        <w:rPr>
          <w:rFonts w:ascii="Arial" w:hAnsi="Arial" w:cs="Arial"/>
          <w:sz w:val="28"/>
          <w:szCs w:val="28"/>
        </w:rPr>
      </w:pPr>
    </w:p>
    <w:p w14:paraId="702AAE91" w14:textId="77777777" w:rsidR="00400C8D" w:rsidRDefault="00400C8D" w:rsidP="00400C8D">
      <w:pPr>
        <w:spacing w:line="270" w:lineRule="exact"/>
        <w:rPr>
          <w:rFonts w:ascii="Arial" w:hAnsi="Arial" w:cs="Arial"/>
          <w:sz w:val="28"/>
          <w:szCs w:val="28"/>
        </w:rPr>
      </w:pPr>
    </w:p>
    <w:p w14:paraId="3077EBDC" w14:textId="77777777" w:rsidR="00400C8D" w:rsidRDefault="00400C8D" w:rsidP="00400C8D">
      <w:pPr>
        <w:spacing w:line="270" w:lineRule="exact"/>
        <w:rPr>
          <w:rFonts w:ascii="Arial" w:hAnsi="Arial" w:cs="Arial"/>
          <w:sz w:val="28"/>
          <w:szCs w:val="28"/>
        </w:rPr>
      </w:pPr>
    </w:p>
    <w:p w14:paraId="03A02214" w14:textId="77777777" w:rsidR="00400C8D" w:rsidRDefault="00400C8D" w:rsidP="00400C8D">
      <w:pPr>
        <w:spacing w:line="270" w:lineRule="exact"/>
        <w:rPr>
          <w:rFonts w:ascii="Arial" w:hAnsi="Arial" w:cs="Arial"/>
          <w:sz w:val="28"/>
          <w:szCs w:val="28"/>
        </w:rPr>
      </w:pPr>
    </w:p>
    <w:p w14:paraId="314813DC" w14:textId="77777777" w:rsidR="00400C8D" w:rsidRDefault="00400C8D" w:rsidP="00400C8D">
      <w:pPr>
        <w:spacing w:line="270" w:lineRule="exact"/>
        <w:rPr>
          <w:rFonts w:ascii="Arial" w:hAnsi="Arial" w:cs="Arial"/>
          <w:sz w:val="28"/>
          <w:szCs w:val="28"/>
        </w:rPr>
      </w:pPr>
    </w:p>
    <w:p w14:paraId="352EBA69" w14:textId="77777777" w:rsidR="00400C8D" w:rsidRDefault="00400C8D" w:rsidP="00400C8D">
      <w:pPr>
        <w:spacing w:line="270" w:lineRule="exact"/>
        <w:rPr>
          <w:rFonts w:ascii="Arial" w:hAnsi="Arial" w:cs="Arial"/>
          <w:sz w:val="28"/>
          <w:szCs w:val="28"/>
        </w:rPr>
      </w:pPr>
    </w:p>
    <w:p w14:paraId="5CB21FAA" w14:textId="77777777" w:rsidR="00400C8D" w:rsidRDefault="00400C8D" w:rsidP="00400C8D">
      <w:pPr>
        <w:spacing w:line="270" w:lineRule="exact"/>
        <w:rPr>
          <w:rFonts w:ascii="Arial" w:hAnsi="Arial" w:cs="Arial"/>
          <w:sz w:val="28"/>
          <w:szCs w:val="28"/>
        </w:rPr>
      </w:pPr>
    </w:p>
    <w:p w14:paraId="3875AE93" w14:textId="77777777" w:rsidR="00400C8D" w:rsidRDefault="00400C8D" w:rsidP="00400C8D">
      <w:pPr>
        <w:spacing w:line="270" w:lineRule="exact"/>
        <w:rPr>
          <w:rFonts w:ascii="Arial" w:hAnsi="Arial" w:cs="Arial"/>
          <w:sz w:val="28"/>
          <w:szCs w:val="28"/>
        </w:rPr>
      </w:pPr>
    </w:p>
    <w:p w14:paraId="15B713DF" w14:textId="77777777" w:rsidR="00400C8D" w:rsidRDefault="00400C8D" w:rsidP="00400C8D">
      <w:pPr>
        <w:rPr>
          <w:b/>
          <w:color w:val="0D0D0D"/>
          <w:sz w:val="24"/>
          <w:szCs w:val="24"/>
        </w:rPr>
      </w:pPr>
    </w:p>
    <w:p w14:paraId="2B821D04" w14:textId="77777777" w:rsidR="00400C8D" w:rsidRDefault="00400C8D" w:rsidP="00400C8D">
      <w:pPr>
        <w:spacing w:line="270" w:lineRule="exact"/>
        <w:rPr>
          <w:b/>
          <w:color w:val="0D0D0D"/>
          <w:sz w:val="24"/>
          <w:szCs w:val="24"/>
        </w:rPr>
      </w:pPr>
    </w:p>
    <w:p w14:paraId="399FF579" w14:textId="77777777" w:rsidR="00400C8D" w:rsidRDefault="00400C8D" w:rsidP="00400C8D">
      <w:pPr>
        <w:spacing w:line="270" w:lineRule="exact"/>
        <w:rPr>
          <w:b/>
          <w:color w:val="0D0D0D"/>
          <w:sz w:val="24"/>
          <w:szCs w:val="24"/>
        </w:rPr>
      </w:pPr>
    </w:p>
    <w:p w14:paraId="489906B0" w14:textId="77777777" w:rsidR="00400C8D" w:rsidRDefault="00400C8D" w:rsidP="00400C8D">
      <w:pPr>
        <w:spacing w:line="270" w:lineRule="exact"/>
        <w:rPr>
          <w:b/>
          <w:color w:val="0D0D0D"/>
          <w:sz w:val="24"/>
          <w:szCs w:val="24"/>
        </w:rPr>
      </w:pPr>
    </w:p>
    <w:p w14:paraId="31A25EB6" w14:textId="77777777" w:rsidR="00400C8D" w:rsidRDefault="00400C8D" w:rsidP="00400C8D">
      <w:pPr>
        <w:spacing w:line="270" w:lineRule="exact"/>
        <w:rPr>
          <w:b/>
          <w:color w:val="0D0D0D"/>
          <w:sz w:val="24"/>
          <w:szCs w:val="24"/>
        </w:rPr>
      </w:pPr>
    </w:p>
    <w:p w14:paraId="3D183E9D" w14:textId="77777777" w:rsidR="00400C8D" w:rsidRDefault="00400C8D" w:rsidP="00400C8D">
      <w:pPr>
        <w:spacing w:line="270" w:lineRule="exact"/>
        <w:rPr>
          <w:b/>
          <w:color w:val="0D0D0D"/>
          <w:sz w:val="24"/>
          <w:szCs w:val="24"/>
        </w:rPr>
      </w:pPr>
    </w:p>
    <w:p w14:paraId="6626E659" w14:textId="77777777" w:rsidR="00400C8D" w:rsidRDefault="00400C8D" w:rsidP="00400C8D">
      <w:pPr>
        <w:spacing w:line="270" w:lineRule="exact"/>
        <w:rPr>
          <w:rFonts w:ascii="Arial" w:hAnsi="Arial" w:cs="Arial"/>
          <w:sz w:val="28"/>
          <w:szCs w:val="28"/>
        </w:rPr>
      </w:pPr>
    </w:p>
    <w:p w14:paraId="7D5FD1F3" w14:textId="77777777" w:rsidR="00400C8D" w:rsidRDefault="00400C8D" w:rsidP="00400C8D">
      <w:pPr>
        <w:spacing w:line="270" w:lineRule="exact"/>
        <w:rPr>
          <w:rFonts w:ascii="Arial" w:hAnsi="Arial" w:cs="Arial"/>
          <w:sz w:val="28"/>
          <w:szCs w:val="28"/>
        </w:rPr>
      </w:pPr>
    </w:p>
    <w:p w14:paraId="60064D83" w14:textId="77777777" w:rsidR="00400C8D" w:rsidRDefault="00400C8D" w:rsidP="00400C8D">
      <w:pPr>
        <w:spacing w:line="270" w:lineRule="exact"/>
        <w:rPr>
          <w:rFonts w:ascii="Arial" w:hAnsi="Arial" w:cs="Arial"/>
          <w:sz w:val="28"/>
          <w:szCs w:val="28"/>
        </w:rPr>
      </w:pPr>
    </w:p>
    <w:p w14:paraId="6CD88CB4" w14:textId="77777777" w:rsidR="00400C8D" w:rsidRDefault="00400C8D" w:rsidP="00400C8D">
      <w:pPr>
        <w:spacing w:line="270" w:lineRule="exact"/>
        <w:rPr>
          <w:rFonts w:ascii="Arial" w:hAnsi="Arial" w:cs="Arial"/>
          <w:sz w:val="28"/>
          <w:szCs w:val="28"/>
        </w:rPr>
      </w:pPr>
    </w:p>
    <w:p w14:paraId="4A9AC7BB" w14:textId="77777777" w:rsidR="00400C8D" w:rsidRDefault="00400C8D" w:rsidP="00400C8D">
      <w:pPr>
        <w:spacing w:line="270" w:lineRule="exact"/>
        <w:rPr>
          <w:rFonts w:ascii="Arial" w:hAnsi="Arial" w:cs="Arial"/>
          <w:sz w:val="28"/>
          <w:szCs w:val="28"/>
        </w:rPr>
      </w:pPr>
    </w:p>
    <w:p w14:paraId="2EED31F8" w14:textId="77777777" w:rsidR="00400C8D" w:rsidRDefault="00400C8D" w:rsidP="00400C8D">
      <w:pPr>
        <w:spacing w:line="270" w:lineRule="exact"/>
        <w:rPr>
          <w:rFonts w:ascii="Arial" w:hAnsi="Arial" w:cs="Arial"/>
          <w:sz w:val="28"/>
          <w:szCs w:val="28"/>
        </w:rPr>
      </w:pPr>
    </w:p>
    <w:p w14:paraId="5CA2B32F" w14:textId="77777777" w:rsidR="00400C8D" w:rsidRDefault="00400C8D" w:rsidP="00400C8D">
      <w:pPr>
        <w:spacing w:line="270" w:lineRule="exact"/>
        <w:rPr>
          <w:rFonts w:ascii="Arial" w:hAnsi="Arial" w:cs="Arial"/>
          <w:sz w:val="28"/>
          <w:szCs w:val="28"/>
        </w:rPr>
      </w:pPr>
    </w:p>
    <w:p w14:paraId="68C105D6" w14:textId="77777777" w:rsidR="00400C8D" w:rsidRDefault="00400C8D" w:rsidP="00400C8D">
      <w:pPr>
        <w:spacing w:line="270" w:lineRule="exact"/>
        <w:rPr>
          <w:rFonts w:ascii="Arial" w:hAnsi="Arial" w:cs="Arial"/>
          <w:sz w:val="28"/>
          <w:szCs w:val="28"/>
        </w:rPr>
      </w:pPr>
    </w:p>
    <w:p w14:paraId="5009D4EF" w14:textId="77777777" w:rsidR="00400C8D" w:rsidRDefault="00400C8D" w:rsidP="00400C8D">
      <w:pPr>
        <w:spacing w:line="270" w:lineRule="exact"/>
        <w:rPr>
          <w:rFonts w:ascii="Arial" w:hAnsi="Arial" w:cs="Arial"/>
          <w:sz w:val="28"/>
          <w:szCs w:val="28"/>
        </w:rPr>
      </w:pPr>
    </w:p>
    <w:p w14:paraId="243AA7C6" w14:textId="77777777" w:rsidR="00400C8D" w:rsidRDefault="00400C8D" w:rsidP="00400C8D">
      <w:pPr>
        <w:spacing w:line="270" w:lineRule="exact"/>
        <w:rPr>
          <w:rFonts w:ascii="Arial" w:hAnsi="Arial" w:cs="Arial"/>
          <w:sz w:val="28"/>
          <w:szCs w:val="28"/>
        </w:rPr>
      </w:pPr>
    </w:p>
    <w:p w14:paraId="79430D53" w14:textId="77777777" w:rsidR="00400C8D" w:rsidRDefault="00400C8D" w:rsidP="00400C8D">
      <w:pPr>
        <w:spacing w:line="270" w:lineRule="exact"/>
        <w:rPr>
          <w:rFonts w:ascii="Arial" w:hAnsi="Arial" w:cs="Arial"/>
          <w:sz w:val="28"/>
          <w:szCs w:val="28"/>
        </w:rPr>
      </w:pPr>
    </w:p>
    <w:p w14:paraId="1C632469" w14:textId="77777777" w:rsidR="00400C8D" w:rsidRDefault="00400C8D" w:rsidP="00400C8D">
      <w:pPr>
        <w:spacing w:line="270" w:lineRule="exact"/>
        <w:rPr>
          <w:rFonts w:ascii="Arial" w:hAnsi="Arial" w:cs="Arial"/>
          <w:sz w:val="28"/>
          <w:szCs w:val="28"/>
        </w:rPr>
      </w:pPr>
    </w:p>
    <w:p w14:paraId="2278A258" w14:textId="77777777" w:rsidR="00400C8D" w:rsidRDefault="00400C8D" w:rsidP="00400C8D">
      <w:pPr>
        <w:spacing w:line="270" w:lineRule="exact"/>
        <w:rPr>
          <w:rFonts w:ascii="Arial" w:hAnsi="Arial" w:cs="Arial"/>
          <w:sz w:val="28"/>
          <w:szCs w:val="28"/>
        </w:rPr>
      </w:pPr>
    </w:p>
    <w:p w14:paraId="08F8C76A" w14:textId="77777777" w:rsidR="00400C8D" w:rsidRDefault="00400C8D" w:rsidP="00400C8D">
      <w:pPr>
        <w:spacing w:line="270" w:lineRule="exact"/>
        <w:rPr>
          <w:rFonts w:ascii="Arial" w:hAnsi="Arial" w:cs="Arial"/>
          <w:sz w:val="28"/>
          <w:szCs w:val="28"/>
        </w:rPr>
      </w:pPr>
    </w:p>
    <w:p w14:paraId="4B06DEE3" w14:textId="77777777" w:rsidR="00400C8D" w:rsidRDefault="00400C8D" w:rsidP="00400C8D">
      <w:pPr>
        <w:spacing w:line="270" w:lineRule="exact"/>
        <w:rPr>
          <w:rFonts w:ascii="Arial" w:hAnsi="Arial" w:cs="Arial"/>
          <w:sz w:val="28"/>
          <w:szCs w:val="28"/>
        </w:rPr>
      </w:pPr>
    </w:p>
    <w:p w14:paraId="61A178D7" w14:textId="77777777" w:rsidR="00400C8D" w:rsidRDefault="00400C8D" w:rsidP="00400C8D">
      <w:pPr>
        <w:spacing w:line="270" w:lineRule="exact"/>
        <w:rPr>
          <w:rFonts w:ascii="Arial" w:hAnsi="Arial" w:cs="Arial"/>
          <w:sz w:val="28"/>
          <w:szCs w:val="28"/>
        </w:rPr>
      </w:pPr>
    </w:p>
    <w:p w14:paraId="0AA5A9CC" w14:textId="77777777" w:rsidR="00400C8D" w:rsidRDefault="00400C8D" w:rsidP="00400C8D">
      <w:pPr>
        <w:spacing w:line="270" w:lineRule="exact"/>
        <w:rPr>
          <w:rFonts w:ascii="Arial" w:hAnsi="Arial" w:cs="Arial"/>
          <w:sz w:val="28"/>
          <w:szCs w:val="28"/>
        </w:rPr>
      </w:pPr>
    </w:p>
    <w:p w14:paraId="106FBAD9" w14:textId="77777777" w:rsidR="00400C8D" w:rsidRDefault="00400C8D" w:rsidP="00400C8D">
      <w:pPr>
        <w:spacing w:line="270" w:lineRule="exact"/>
        <w:rPr>
          <w:rFonts w:ascii="Arial" w:hAnsi="Arial" w:cs="Arial"/>
          <w:sz w:val="28"/>
          <w:szCs w:val="28"/>
        </w:rPr>
      </w:pPr>
    </w:p>
    <w:p w14:paraId="295FD21A" w14:textId="77777777" w:rsidR="00400C8D" w:rsidRDefault="00400C8D" w:rsidP="00400C8D">
      <w:pPr>
        <w:spacing w:line="270" w:lineRule="exact"/>
        <w:rPr>
          <w:rFonts w:ascii="Arial" w:hAnsi="Arial" w:cs="Arial"/>
          <w:sz w:val="28"/>
          <w:szCs w:val="28"/>
        </w:rPr>
      </w:pPr>
    </w:p>
    <w:p w14:paraId="5C0BFCEB" w14:textId="77777777" w:rsidR="00400C8D" w:rsidRDefault="00400C8D" w:rsidP="00400C8D">
      <w:pPr>
        <w:spacing w:line="270" w:lineRule="exact"/>
        <w:rPr>
          <w:rFonts w:ascii="Arial" w:hAnsi="Arial" w:cs="Arial"/>
          <w:sz w:val="28"/>
          <w:szCs w:val="28"/>
        </w:rPr>
      </w:pPr>
    </w:p>
    <w:p w14:paraId="52F2BC88" w14:textId="77777777" w:rsidR="00400C8D" w:rsidRDefault="00400C8D" w:rsidP="00400C8D">
      <w:pPr>
        <w:spacing w:line="270" w:lineRule="exact"/>
        <w:rPr>
          <w:rFonts w:ascii="Arial" w:hAnsi="Arial" w:cs="Arial"/>
          <w:sz w:val="28"/>
          <w:szCs w:val="28"/>
        </w:rPr>
      </w:pPr>
    </w:p>
    <w:p w14:paraId="45377C3B" w14:textId="77777777" w:rsidR="00400C8D" w:rsidRDefault="00400C8D" w:rsidP="00400C8D">
      <w:pPr>
        <w:rPr>
          <w:rFonts w:ascii="Carlito" w:eastAsia="Times New Roman" w:hAnsi="Carlito" w:cs="Times New Roman"/>
        </w:rPr>
      </w:pPr>
      <w:r>
        <w:rPr>
          <w:b/>
          <w:color w:val="0D0D0D"/>
          <w:sz w:val="24"/>
          <w:szCs w:val="24"/>
        </w:rPr>
        <w:t>ADMINSIDE LEVEL 1</w:t>
      </w:r>
    </w:p>
    <w:p w14:paraId="7CA5C091" w14:textId="77777777" w:rsidR="00400C8D" w:rsidRDefault="00400C8D" w:rsidP="00400C8D">
      <w:pPr>
        <w:spacing w:line="270" w:lineRule="exact"/>
        <w:rPr>
          <w:rFonts w:ascii="Arial" w:hAnsi="Arial" w:cs="Arial"/>
          <w:sz w:val="28"/>
          <w:szCs w:val="28"/>
        </w:rPr>
      </w:pPr>
    </w:p>
    <w:p w14:paraId="7DD97268" w14:textId="77777777" w:rsidR="00400C8D" w:rsidRDefault="00400C8D" w:rsidP="00400C8D">
      <w:pPr>
        <w:spacing w:line="270" w:lineRule="exact"/>
        <w:rPr>
          <w:noProof/>
        </w:rPr>
      </w:pPr>
      <w:r>
        <w:rPr>
          <w:noProof/>
        </w:rPr>
        <w:drawing>
          <wp:anchor distT="0" distB="0" distL="114300" distR="114300" simplePos="0" relativeHeight="251675136" behindDoc="0" locked="0" layoutInCell="1" allowOverlap="1" wp14:anchorId="43CC9197" wp14:editId="19FA2D9E">
            <wp:simplePos x="0" y="0"/>
            <wp:positionH relativeFrom="margin">
              <wp:align>right</wp:align>
            </wp:positionH>
            <wp:positionV relativeFrom="paragraph">
              <wp:posOffset>237490</wp:posOffset>
            </wp:positionV>
            <wp:extent cx="6648450" cy="7532370"/>
            <wp:effectExtent l="0" t="0" r="0" b="0"/>
            <wp:wrapSquare wrapText="bothSides"/>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8450" cy="7532370"/>
                    </a:xfrm>
                    <a:prstGeom prst="rect">
                      <a:avLst/>
                    </a:prstGeom>
                  </pic:spPr>
                </pic:pic>
              </a:graphicData>
            </a:graphic>
            <wp14:sizeRelV relativeFrom="margin">
              <wp14:pctHeight>0</wp14:pctHeight>
            </wp14:sizeRelV>
          </wp:anchor>
        </w:drawing>
      </w:r>
    </w:p>
    <w:p w14:paraId="1A070A2D" w14:textId="77777777" w:rsidR="00400C8D" w:rsidRDefault="00400C8D" w:rsidP="00400C8D">
      <w:pPr>
        <w:spacing w:line="270" w:lineRule="exact"/>
        <w:rPr>
          <w:noProof/>
        </w:rPr>
      </w:pPr>
    </w:p>
    <w:p w14:paraId="1B1E26B5" w14:textId="77777777" w:rsidR="00400C8D" w:rsidRDefault="00400C8D" w:rsidP="00400C8D">
      <w:pPr>
        <w:spacing w:line="270" w:lineRule="exact"/>
        <w:rPr>
          <w:noProof/>
        </w:rPr>
      </w:pPr>
    </w:p>
    <w:p w14:paraId="6EBFB6BB" w14:textId="77777777" w:rsidR="00400C8D" w:rsidRDefault="00400C8D" w:rsidP="00400C8D">
      <w:pPr>
        <w:spacing w:line="270" w:lineRule="exact"/>
        <w:rPr>
          <w:noProof/>
        </w:rPr>
      </w:pPr>
    </w:p>
    <w:p w14:paraId="4BD220FD" w14:textId="77777777" w:rsidR="00400C8D" w:rsidRDefault="00400C8D" w:rsidP="00400C8D">
      <w:pPr>
        <w:spacing w:line="270" w:lineRule="exact"/>
        <w:rPr>
          <w:noProof/>
        </w:rPr>
      </w:pPr>
    </w:p>
    <w:p w14:paraId="574869E4" w14:textId="77777777" w:rsidR="00400C8D" w:rsidRDefault="00400C8D" w:rsidP="00400C8D">
      <w:pPr>
        <w:spacing w:line="270" w:lineRule="exact"/>
        <w:rPr>
          <w:noProof/>
        </w:rPr>
      </w:pPr>
    </w:p>
    <w:p w14:paraId="101343D2" w14:textId="77777777" w:rsidR="00400C8D" w:rsidRDefault="00400C8D" w:rsidP="00400C8D">
      <w:pPr>
        <w:spacing w:line="270" w:lineRule="exact"/>
        <w:rPr>
          <w:noProof/>
        </w:rPr>
      </w:pPr>
    </w:p>
    <w:p w14:paraId="4E1D89A8" w14:textId="77777777" w:rsidR="00400C8D" w:rsidRDefault="00400C8D" w:rsidP="00400C8D">
      <w:pPr>
        <w:spacing w:line="270" w:lineRule="exact"/>
        <w:rPr>
          <w:noProof/>
        </w:rPr>
      </w:pPr>
    </w:p>
    <w:p w14:paraId="5E36DEFA" w14:textId="77777777" w:rsidR="00400C8D" w:rsidRDefault="00400C8D" w:rsidP="00400C8D">
      <w:pPr>
        <w:spacing w:line="270" w:lineRule="exact"/>
        <w:rPr>
          <w:noProof/>
        </w:rPr>
      </w:pPr>
    </w:p>
    <w:p w14:paraId="7A14FAB4" w14:textId="77777777" w:rsidR="00400C8D" w:rsidRDefault="00400C8D" w:rsidP="00400C8D">
      <w:pPr>
        <w:spacing w:line="270" w:lineRule="exact"/>
        <w:rPr>
          <w:noProof/>
        </w:rPr>
      </w:pPr>
    </w:p>
    <w:p w14:paraId="11E2BC16" w14:textId="77777777" w:rsidR="00400C8D" w:rsidRDefault="00400C8D" w:rsidP="00400C8D">
      <w:pPr>
        <w:rPr>
          <w:rFonts w:ascii="Carlito" w:eastAsia="Times New Roman" w:hAnsi="Carlito" w:cs="Times New Roman"/>
        </w:rPr>
      </w:pPr>
      <w:r>
        <w:rPr>
          <w:b/>
          <w:color w:val="0D0D0D"/>
          <w:sz w:val="24"/>
          <w:szCs w:val="24"/>
        </w:rPr>
        <w:t>ADMINSIDE LEVEL 2</w:t>
      </w:r>
    </w:p>
    <w:p w14:paraId="425652A9" w14:textId="77777777" w:rsidR="00400C8D" w:rsidRDefault="00400C8D" w:rsidP="00400C8D">
      <w:pPr>
        <w:spacing w:line="270" w:lineRule="exact"/>
        <w:rPr>
          <w:noProof/>
        </w:rPr>
      </w:pPr>
    </w:p>
    <w:p w14:paraId="04ADFFDB" w14:textId="77777777" w:rsidR="00400C8D" w:rsidRDefault="00400C8D" w:rsidP="00400C8D">
      <w:pPr>
        <w:spacing w:line="270" w:lineRule="exact"/>
        <w:rPr>
          <w:noProof/>
        </w:rPr>
      </w:pPr>
      <w:r>
        <w:rPr>
          <w:noProof/>
        </w:rPr>
        <w:drawing>
          <wp:anchor distT="0" distB="0" distL="114300" distR="114300" simplePos="0" relativeHeight="251676160" behindDoc="0" locked="0" layoutInCell="1" allowOverlap="1" wp14:anchorId="2DB4BF1F" wp14:editId="0A14CEFF">
            <wp:simplePos x="0" y="0"/>
            <wp:positionH relativeFrom="column">
              <wp:posOffset>-33020</wp:posOffset>
            </wp:positionH>
            <wp:positionV relativeFrom="paragraph">
              <wp:posOffset>323850</wp:posOffset>
            </wp:positionV>
            <wp:extent cx="6648450" cy="6781800"/>
            <wp:effectExtent l="0" t="0" r="0" b="0"/>
            <wp:wrapSquare wrapText="bothSides"/>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8450" cy="6781800"/>
                    </a:xfrm>
                    <a:prstGeom prst="rect">
                      <a:avLst/>
                    </a:prstGeom>
                  </pic:spPr>
                </pic:pic>
              </a:graphicData>
            </a:graphic>
            <wp14:sizeRelV relativeFrom="margin">
              <wp14:pctHeight>0</wp14:pctHeight>
            </wp14:sizeRelV>
          </wp:anchor>
        </w:drawing>
      </w:r>
    </w:p>
    <w:p w14:paraId="223D1B99" w14:textId="77777777" w:rsidR="00400C8D" w:rsidRDefault="00400C8D" w:rsidP="00400C8D">
      <w:pPr>
        <w:spacing w:line="270" w:lineRule="exact"/>
        <w:rPr>
          <w:noProof/>
        </w:rPr>
      </w:pPr>
    </w:p>
    <w:p w14:paraId="1D588869" w14:textId="77777777" w:rsidR="00400C8D" w:rsidRDefault="00400C8D" w:rsidP="00400C8D">
      <w:pPr>
        <w:spacing w:line="270" w:lineRule="exact"/>
        <w:rPr>
          <w:noProof/>
        </w:rPr>
      </w:pPr>
    </w:p>
    <w:p w14:paraId="6875F717" w14:textId="77777777" w:rsidR="00400C8D" w:rsidRDefault="00400C8D" w:rsidP="00400C8D">
      <w:pPr>
        <w:spacing w:line="270" w:lineRule="exact"/>
        <w:rPr>
          <w:noProof/>
        </w:rPr>
      </w:pPr>
    </w:p>
    <w:p w14:paraId="10950A1F" w14:textId="77777777" w:rsidR="00400C8D" w:rsidRDefault="00400C8D" w:rsidP="00400C8D">
      <w:pPr>
        <w:spacing w:line="270" w:lineRule="exact"/>
        <w:rPr>
          <w:noProof/>
        </w:rPr>
      </w:pPr>
    </w:p>
    <w:p w14:paraId="40B1F5CB" w14:textId="77777777" w:rsidR="00400C8D" w:rsidRDefault="00400C8D" w:rsidP="00400C8D">
      <w:pPr>
        <w:spacing w:line="270" w:lineRule="exact"/>
        <w:rPr>
          <w:noProof/>
        </w:rPr>
      </w:pPr>
    </w:p>
    <w:p w14:paraId="062F3EDF" w14:textId="77777777" w:rsidR="00400C8D" w:rsidRDefault="00400C8D" w:rsidP="00400C8D">
      <w:pPr>
        <w:spacing w:line="270" w:lineRule="exact"/>
        <w:rPr>
          <w:noProof/>
        </w:rPr>
      </w:pPr>
    </w:p>
    <w:p w14:paraId="5D8BA77C" w14:textId="77777777" w:rsidR="00400C8D" w:rsidRDefault="00400C8D" w:rsidP="00400C8D">
      <w:pPr>
        <w:spacing w:line="270" w:lineRule="exact"/>
        <w:rPr>
          <w:noProof/>
        </w:rPr>
      </w:pPr>
    </w:p>
    <w:p w14:paraId="51A51BE9" w14:textId="77777777" w:rsidR="00400C8D" w:rsidRDefault="00400C8D" w:rsidP="00400C8D">
      <w:pPr>
        <w:spacing w:line="270" w:lineRule="exact"/>
        <w:rPr>
          <w:noProof/>
        </w:rPr>
      </w:pPr>
    </w:p>
    <w:p w14:paraId="462C87A5" w14:textId="77777777" w:rsidR="00400C8D" w:rsidRDefault="00400C8D" w:rsidP="00400C8D">
      <w:pPr>
        <w:spacing w:line="270" w:lineRule="exact"/>
        <w:rPr>
          <w:noProof/>
        </w:rPr>
      </w:pPr>
    </w:p>
    <w:p w14:paraId="355CA227" w14:textId="77777777" w:rsidR="00400C8D" w:rsidRDefault="00400C8D" w:rsidP="00400C8D">
      <w:pPr>
        <w:spacing w:line="270" w:lineRule="exact"/>
        <w:rPr>
          <w:noProof/>
        </w:rPr>
      </w:pPr>
    </w:p>
    <w:p w14:paraId="3DC58A82" w14:textId="77777777" w:rsidR="00400C8D" w:rsidRDefault="00400C8D" w:rsidP="00400C8D">
      <w:pPr>
        <w:spacing w:line="270" w:lineRule="exact"/>
        <w:rPr>
          <w:noProof/>
        </w:rPr>
      </w:pPr>
    </w:p>
    <w:p w14:paraId="5E5F7CFC" w14:textId="77777777" w:rsidR="00400C8D" w:rsidRDefault="00400C8D" w:rsidP="00400C8D">
      <w:pPr>
        <w:spacing w:line="270" w:lineRule="exact"/>
        <w:rPr>
          <w:noProof/>
        </w:rPr>
      </w:pPr>
    </w:p>
    <w:p w14:paraId="104AAEA2" w14:textId="77777777" w:rsidR="00400C8D" w:rsidRDefault="00400C8D" w:rsidP="00400C8D">
      <w:pPr>
        <w:spacing w:line="270" w:lineRule="exact"/>
        <w:rPr>
          <w:noProof/>
        </w:rPr>
      </w:pPr>
    </w:p>
    <w:p w14:paraId="1C1A4396" w14:textId="77777777" w:rsidR="00400C8D" w:rsidRDefault="00400C8D" w:rsidP="00400C8D">
      <w:pPr>
        <w:rPr>
          <w:rFonts w:ascii="Carlito" w:eastAsia="Times New Roman" w:hAnsi="Carlito" w:cs="Times New Roman"/>
        </w:rPr>
      </w:pPr>
      <w:r>
        <w:rPr>
          <w:b/>
          <w:color w:val="0D0D0D"/>
          <w:sz w:val="24"/>
          <w:szCs w:val="24"/>
        </w:rPr>
        <w:t>ADMINSIDE LEVEL 3</w:t>
      </w:r>
    </w:p>
    <w:p w14:paraId="369F96F4" w14:textId="77777777" w:rsidR="00400C8D" w:rsidRDefault="00400C8D" w:rsidP="00400C8D">
      <w:pPr>
        <w:spacing w:line="270" w:lineRule="exact"/>
        <w:rPr>
          <w:noProof/>
        </w:rPr>
      </w:pPr>
    </w:p>
    <w:p w14:paraId="236ED0BB" w14:textId="77777777" w:rsidR="00400C8D" w:rsidRDefault="00400C8D" w:rsidP="00400C8D">
      <w:pPr>
        <w:spacing w:line="270" w:lineRule="exact"/>
        <w:rPr>
          <w:noProof/>
        </w:rPr>
      </w:pPr>
    </w:p>
    <w:p w14:paraId="6D4A5159" w14:textId="77777777" w:rsidR="00400C8D" w:rsidRDefault="00400C8D" w:rsidP="00400C8D">
      <w:pPr>
        <w:spacing w:line="270" w:lineRule="exact"/>
        <w:rPr>
          <w:noProof/>
        </w:rPr>
      </w:pPr>
    </w:p>
    <w:p w14:paraId="571FC51B" w14:textId="77777777" w:rsidR="00400C8D" w:rsidRDefault="00400C8D" w:rsidP="00400C8D">
      <w:pPr>
        <w:spacing w:line="270" w:lineRule="exact"/>
        <w:rPr>
          <w:noProof/>
        </w:rPr>
      </w:pPr>
      <w:r>
        <w:rPr>
          <w:noProof/>
        </w:rPr>
        <w:drawing>
          <wp:anchor distT="0" distB="0" distL="114300" distR="114300" simplePos="0" relativeHeight="251677184" behindDoc="0" locked="0" layoutInCell="1" allowOverlap="1" wp14:anchorId="5B55D218" wp14:editId="0669CB2C">
            <wp:simplePos x="0" y="0"/>
            <wp:positionH relativeFrom="margin">
              <wp:align>right</wp:align>
            </wp:positionH>
            <wp:positionV relativeFrom="paragraph">
              <wp:posOffset>242661</wp:posOffset>
            </wp:positionV>
            <wp:extent cx="6648450" cy="6378575"/>
            <wp:effectExtent l="0" t="0" r="0" b="3175"/>
            <wp:wrapSquare wrapText="bothSides"/>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8450" cy="6378575"/>
                    </a:xfrm>
                    <a:prstGeom prst="rect">
                      <a:avLst/>
                    </a:prstGeom>
                  </pic:spPr>
                </pic:pic>
              </a:graphicData>
            </a:graphic>
            <wp14:sizeRelV relativeFrom="margin">
              <wp14:pctHeight>0</wp14:pctHeight>
            </wp14:sizeRelV>
          </wp:anchor>
        </w:drawing>
      </w:r>
    </w:p>
    <w:p w14:paraId="78D98DB9" w14:textId="77777777" w:rsidR="00400C8D" w:rsidRDefault="00400C8D" w:rsidP="00400C8D">
      <w:pPr>
        <w:spacing w:line="270" w:lineRule="exact"/>
        <w:rPr>
          <w:noProof/>
        </w:rPr>
      </w:pPr>
    </w:p>
    <w:p w14:paraId="4D1EE825" w14:textId="77777777" w:rsidR="00400C8D" w:rsidRDefault="00400C8D" w:rsidP="00400C8D">
      <w:pPr>
        <w:spacing w:line="270" w:lineRule="exact"/>
        <w:rPr>
          <w:noProof/>
        </w:rPr>
      </w:pPr>
    </w:p>
    <w:p w14:paraId="35BCA9AF" w14:textId="77777777" w:rsidR="00400C8D" w:rsidRDefault="00400C8D" w:rsidP="00400C8D">
      <w:pPr>
        <w:spacing w:line="270" w:lineRule="exact"/>
        <w:rPr>
          <w:noProof/>
        </w:rPr>
      </w:pPr>
    </w:p>
    <w:p w14:paraId="21C67B0A" w14:textId="77777777" w:rsidR="00400C8D" w:rsidRDefault="00400C8D" w:rsidP="00400C8D">
      <w:pPr>
        <w:spacing w:line="270" w:lineRule="exact"/>
        <w:rPr>
          <w:noProof/>
        </w:rPr>
      </w:pPr>
    </w:p>
    <w:p w14:paraId="566AE7A7" w14:textId="77777777" w:rsidR="00400C8D" w:rsidRDefault="00400C8D" w:rsidP="00400C8D">
      <w:pPr>
        <w:spacing w:line="270" w:lineRule="exact"/>
        <w:rPr>
          <w:noProof/>
        </w:rPr>
      </w:pPr>
    </w:p>
    <w:p w14:paraId="5E45D446" w14:textId="77777777" w:rsidR="00400C8D" w:rsidRDefault="00400C8D" w:rsidP="00400C8D">
      <w:pPr>
        <w:spacing w:line="270" w:lineRule="exact"/>
        <w:rPr>
          <w:noProof/>
        </w:rPr>
      </w:pPr>
    </w:p>
    <w:p w14:paraId="37ED5CC5" w14:textId="77777777" w:rsidR="00400C8D" w:rsidRDefault="00400C8D" w:rsidP="00400C8D">
      <w:pPr>
        <w:spacing w:line="270" w:lineRule="exact"/>
        <w:rPr>
          <w:noProof/>
        </w:rPr>
      </w:pPr>
    </w:p>
    <w:p w14:paraId="280CB527" w14:textId="77777777" w:rsidR="00400C8D" w:rsidRDefault="00400C8D" w:rsidP="00400C8D">
      <w:pPr>
        <w:spacing w:line="270" w:lineRule="exact"/>
        <w:rPr>
          <w:noProof/>
        </w:rPr>
      </w:pPr>
    </w:p>
    <w:p w14:paraId="0A8E6CDE" w14:textId="77777777" w:rsidR="00400C8D" w:rsidRDefault="00400C8D" w:rsidP="00400C8D">
      <w:pPr>
        <w:spacing w:line="270" w:lineRule="exact"/>
        <w:rPr>
          <w:noProof/>
        </w:rPr>
      </w:pPr>
    </w:p>
    <w:p w14:paraId="14F33002" w14:textId="77777777" w:rsidR="00400C8D" w:rsidRDefault="00400C8D" w:rsidP="00400C8D">
      <w:pPr>
        <w:spacing w:line="270" w:lineRule="exact"/>
        <w:rPr>
          <w:noProof/>
        </w:rPr>
      </w:pPr>
    </w:p>
    <w:p w14:paraId="50856869" w14:textId="77777777" w:rsidR="00400C8D" w:rsidRDefault="00400C8D" w:rsidP="00400C8D">
      <w:pPr>
        <w:spacing w:line="270" w:lineRule="exact"/>
        <w:rPr>
          <w:noProof/>
        </w:rPr>
      </w:pPr>
    </w:p>
    <w:p w14:paraId="29035A04" w14:textId="77777777" w:rsidR="00400C8D" w:rsidRDefault="00400C8D" w:rsidP="00400C8D">
      <w:pPr>
        <w:spacing w:line="270" w:lineRule="exact"/>
        <w:rPr>
          <w:noProof/>
        </w:rPr>
      </w:pPr>
    </w:p>
    <w:p w14:paraId="624382D2" w14:textId="77777777" w:rsidR="00400C8D" w:rsidRDefault="00400C8D" w:rsidP="00400C8D">
      <w:pPr>
        <w:spacing w:line="270" w:lineRule="exact"/>
        <w:rPr>
          <w:rFonts w:ascii="Arial" w:hAnsi="Arial" w:cs="Arial"/>
          <w:sz w:val="28"/>
          <w:szCs w:val="28"/>
        </w:rPr>
      </w:pPr>
    </w:p>
    <w:p w14:paraId="52FEA3CE" w14:textId="77777777" w:rsidR="00400C8D" w:rsidRDefault="00400C8D" w:rsidP="00400C8D">
      <w:pPr>
        <w:spacing w:line="270" w:lineRule="exact"/>
        <w:rPr>
          <w:rFonts w:ascii="Arial" w:hAnsi="Arial" w:cs="Arial"/>
          <w:sz w:val="28"/>
          <w:szCs w:val="28"/>
        </w:rPr>
      </w:pPr>
    </w:p>
    <w:p w14:paraId="0DDEF6CC" w14:textId="77777777" w:rsidR="00400C8D" w:rsidRDefault="00400C8D" w:rsidP="00400C8D">
      <w:pPr>
        <w:rPr>
          <w:rFonts w:ascii="Carlito" w:eastAsia="Times New Roman" w:hAnsi="Carlito" w:cs="Times New Roman"/>
        </w:rPr>
      </w:pPr>
      <w:r>
        <w:rPr>
          <w:b/>
          <w:color w:val="0D0D0D"/>
          <w:sz w:val="24"/>
          <w:szCs w:val="24"/>
        </w:rPr>
        <w:t>USERSIDE LEVEL 1</w:t>
      </w:r>
    </w:p>
    <w:p w14:paraId="3DAEA53C" w14:textId="77777777" w:rsidR="00400C8D" w:rsidRDefault="00400C8D" w:rsidP="00400C8D">
      <w:pPr>
        <w:spacing w:line="270" w:lineRule="exact"/>
        <w:rPr>
          <w:rFonts w:ascii="Arial" w:hAnsi="Arial" w:cs="Arial"/>
          <w:sz w:val="28"/>
          <w:szCs w:val="28"/>
        </w:rPr>
      </w:pPr>
      <w:r>
        <w:rPr>
          <w:noProof/>
        </w:rPr>
        <w:drawing>
          <wp:anchor distT="0" distB="0" distL="114300" distR="114300" simplePos="0" relativeHeight="251672064" behindDoc="0" locked="0" layoutInCell="1" allowOverlap="1" wp14:anchorId="328BB9EF" wp14:editId="3568D566">
            <wp:simplePos x="0" y="0"/>
            <wp:positionH relativeFrom="margin">
              <wp:posOffset>143510</wp:posOffset>
            </wp:positionH>
            <wp:positionV relativeFrom="paragraph">
              <wp:posOffset>270510</wp:posOffset>
            </wp:positionV>
            <wp:extent cx="5734050" cy="7785100"/>
            <wp:effectExtent l="0" t="0" r="0" b="6350"/>
            <wp:wrapSquare wrapText="bothSides"/>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png"/>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4050" cy="7785100"/>
                    </a:xfrm>
                    <a:prstGeom prst="rect">
                      <a:avLst/>
                    </a:prstGeom>
                  </pic:spPr>
                </pic:pic>
              </a:graphicData>
            </a:graphic>
            <wp14:sizeRelV relativeFrom="margin">
              <wp14:pctHeight>0</wp14:pctHeight>
            </wp14:sizeRelV>
          </wp:anchor>
        </w:drawing>
      </w:r>
    </w:p>
    <w:p w14:paraId="7005C051" w14:textId="77777777" w:rsidR="00400C8D" w:rsidRDefault="00400C8D" w:rsidP="00400C8D">
      <w:pPr>
        <w:spacing w:line="270" w:lineRule="exact"/>
        <w:rPr>
          <w:rFonts w:ascii="Arial" w:hAnsi="Arial" w:cs="Arial"/>
          <w:sz w:val="28"/>
          <w:szCs w:val="28"/>
        </w:rPr>
      </w:pPr>
    </w:p>
    <w:p w14:paraId="27AFD53E" w14:textId="77777777" w:rsidR="00400C8D" w:rsidRDefault="00400C8D" w:rsidP="00400C8D">
      <w:pPr>
        <w:spacing w:line="270" w:lineRule="exact"/>
        <w:rPr>
          <w:rFonts w:ascii="Arial" w:hAnsi="Arial" w:cs="Arial"/>
          <w:sz w:val="28"/>
          <w:szCs w:val="28"/>
        </w:rPr>
      </w:pPr>
    </w:p>
    <w:p w14:paraId="1F948211" w14:textId="77777777" w:rsidR="00400C8D" w:rsidRDefault="00400C8D" w:rsidP="00400C8D">
      <w:pPr>
        <w:spacing w:line="270" w:lineRule="exact"/>
        <w:rPr>
          <w:rFonts w:ascii="Arial" w:hAnsi="Arial" w:cs="Arial"/>
          <w:sz w:val="28"/>
          <w:szCs w:val="28"/>
        </w:rPr>
      </w:pPr>
    </w:p>
    <w:p w14:paraId="1F4E9826" w14:textId="77777777" w:rsidR="00400C8D" w:rsidRDefault="00400C8D" w:rsidP="00400C8D">
      <w:pPr>
        <w:spacing w:line="270" w:lineRule="exact"/>
        <w:rPr>
          <w:rFonts w:ascii="Arial" w:hAnsi="Arial" w:cs="Arial"/>
          <w:sz w:val="28"/>
          <w:szCs w:val="28"/>
        </w:rPr>
      </w:pPr>
    </w:p>
    <w:p w14:paraId="252FB8B5" w14:textId="77777777" w:rsidR="00400C8D" w:rsidRDefault="00400C8D" w:rsidP="00400C8D">
      <w:pPr>
        <w:spacing w:line="270" w:lineRule="exact"/>
        <w:rPr>
          <w:rFonts w:ascii="Arial" w:hAnsi="Arial" w:cs="Arial"/>
          <w:sz w:val="28"/>
          <w:szCs w:val="28"/>
        </w:rPr>
      </w:pPr>
    </w:p>
    <w:p w14:paraId="32CDB57F" w14:textId="77777777" w:rsidR="00400C8D" w:rsidRDefault="00400C8D" w:rsidP="00400C8D">
      <w:pPr>
        <w:spacing w:line="270" w:lineRule="exact"/>
        <w:rPr>
          <w:rFonts w:ascii="Arial" w:hAnsi="Arial" w:cs="Arial"/>
          <w:sz w:val="28"/>
          <w:szCs w:val="28"/>
        </w:rPr>
      </w:pPr>
    </w:p>
    <w:p w14:paraId="18B89664" w14:textId="77777777" w:rsidR="00400C8D" w:rsidRDefault="00400C8D" w:rsidP="00400C8D">
      <w:pPr>
        <w:spacing w:line="270" w:lineRule="exact"/>
        <w:rPr>
          <w:rFonts w:ascii="Arial" w:hAnsi="Arial" w:cs="Arial"/>
          <w:sz w:val="28"/>
          <w:szCs w:val="28"/>
        </w:rPr>
      </w:pPr>
    </w:p>
    <w:p w14:paraId="7C6E3837" w14:textId="77777777" w:rsidR="00400C8D" w:rsidRDefault="00400C8D" w:rsidP="00400C8D">
      <w:pPr>
        <w:rPr>
          <w:b/>
          <w:color w:val="0D0D0D"/>
          <w:sz w:val="24"/>
          <w:szCs w:val="24"/>
        </w:rPr>
      </w:pPr>
    </w:p>
    <w:p w14:paraId="2B6F9788" w14:textId="77777777" w:rsidR="00400C8D" w:rsidRDefault="00400C8D" w:rsidP="00400C8D">
      <w:pPr>
        <w:rPr>
          <w:b/>
          <w:color w:val="0D0D0D"/>
          <w:sz w:val="24"/>
          <w:szCs w:val="24"/>
        </w:rPr>
      </w:pPr>
    </w:p>
    <w:p w14:paraId="7315187E" w14:textId="77777777" w:rsidR="00400C8D" w:rsidRDefault="00400C8D" w:rsidP="00400C8D">
      <w:pPr>
        <w:rPr>
          <w:b/>
          <w:color w:val="0D0D0D"/>
          <w:sz w:val="24"/>
          <w:szCs w:val="24"/>
        </w:rPr>
      </w:pPr>
    </w:p>
    <w:p w14:paraId="0B597CAF" w14:textId="77777777" w:rsidR="00400C8D" w:rsidRDefault="00400C8D" w:rsidP="00400C8D">
      <w:pPr>
        <w:rPr>
          <w:b/>
          <w:color w:val="0D0D0D"/>
          <w:sz w:val="24"/>
          <w:szCs w:val="24"/>
        </w:rPr>
      </w:pPr>
    </w:p>
    <w:p w14:paraId="0310F010" w14:textId="77777777" w:rsidR="00400C8D" w:rsidRDefault="00400C8D" w:rsidP="00400C8D">
      <w:pPr>
        <w:rPr>
          <w:b/>
          <w:color w:val="0D0D0D"/>
          <w:sz w:val="24"/>
          <w:szCs w:val="24"/>
        </w:rPr>
      </w:pPr>
    </w:p>
    <w:p w14:paraId="3BD648EA" w14:textId="77777777" w:rsidR="00400C8D" w:rsidRDefault="00400C8D" w:rsidP="00400C8D">
      <w:pPr>
        <w:rPr>
          <w:b/>
          <w:color w:val="0D0D0D"/>
          <w:sz w:val="24"/>
          <w:szCs w:val="24"/>
        </w:rPr>
      </w:pPr>
    </w:p>
    <w:p w14:paraId="26B80E35" w14:textId="77777777" w:rsidR="00400C8D" w:rsidRDefault="00400C8D" w:rsidP="00400C8D">
      <w:pPr>
        <w:rPr>
          <w:b/>
          <w:color w:val="0D0D0D"/>
          <w:sz w:val="24"/>
          <w:szCs w:val="24"/>
        </w:rPr>
      </w:pPr>
    </w:p>
    <w:p w14:paraId="7E05BF86" w14:textId="77777777" w:rsidR="00400C8D" w:rsidRDefault="00400C8D" w:rsidP="00400C8D">
      <w:pPr>
        <w:rPr>
          <w:b/>
          <w:color w:val="0D0D0D"/>
          <w:sz w:val="24"/>
          <w:szCs w:val="24"/>
        </w:rPr>
      </w:pPr>
    </w:p>
    <w:p w14:paraId="3D916154" w14:textId="77777777" w:rsidR="00400C8D" w:rsidRDefault="00400C8D" w:rsidP="00400C8D">
      <w:pPr>
        <w:rPr>
          <w:b/>
          <w:color w:val="0D0D0D"/>
          <w:sz w:val="24"/>
          <w:szCs w:val="24"/>
        </w:rPr>
      </w:pPr>
    </w:p>
    <w:p w14:paraId="0D4FB1DB" w14:textId="77777777" w:rsidR="00400C8D" w:rsidRDefault="00400C8D" w:rsidP="00400C8D">
      <w:pPr>
        <w:spacing w:line="270" w:lineRule="exact"/>
        <w:rPr>
          <w:rFonts w:ascii="Arial" w:hAnsi="Arial" w:cs="Arial"/>
          <w:sz w:val="28"/>
          <w:szCs w:val="28"/>
        </w:rPr>
      </w:pPr>
    </w:p>
    <w:p w14:paraId="4566C5F9" w14:textId="77777777" w:rsidR="00400C8D" w:rsidRDefault="00400C8D" w:rsidP="00400C8D">
      <w:pPr>
        <w:spacing w:line="270" w:lineRule="exact"/>
        <w:rPr>
          <w:rFonts w:ascii="Arial" w:hAnsi="Arial" w:cs="Arial"/>
          <w:sz w:val="28"/>
          <w:szCs w:val="28"/>
        </w:rPr>
      </w:pPr>
    </w:p>
    <w:p w14:paraId="12C5A9C4" w14:textId="77777777" w:rsidR="00400C8D" w:rsidRPr="00D30A0E" w:rsidRDefault="00400C8D" w:rsidP="00400C8D">
      <w:pPr>
        <w:rPr>
          <w:rFonts w:ascii="Arial" w:hAnsi="Arial" w:cs="Arial"/>
          <w:sz w:val="28"/>
          <w:szCs w:val="28"/>
        </w:rPr>
      </w:pPr>
    </w:p>
    <w:p w14:paraId="440E828B" w14:textId="77777777" w:rsidR="00400C8D" w:rsidRPr="00D30A0E" w:rsidRDefault="00400C8D" w:rsidP="00400C8D">
      <w:pPr>
        <w:rPr>
          <w:rFonts w:ascii="Arial" w:hAnsi="Arial" w:cs="Arial"/>
          <w:sz w:val="28"/>
          <w:szCs w:val="28"/>
        </w:rPr>
      </w:pPr>
    </w:p>
    <w:p w14:paraId="7BB2ED21" w14:textId="77777777" w:rsidR="00400C8D" w:rsidRPr="00D30A0E" w:rsidRDefault="00400C8D" w:rsidP="00400C8D">
      <w:pPr>
        <w:rPr>
          <w:rFonts w:ascii="Arial" w:hAnsi="Arial" w:cs="Arial"/>
          <w:sz w:val="28"/>
          <w:szCs w:val="28"/>
        </w:rPr>
      </w:pPr>
    </w:p>
    <w:p w14:paraId="1A3FF4A4" w14:textId="77777777" w:rsidR="00400C8D" w:rsidRPr="00D30A0E" w:rsidRDefault="00400C8D" w:rsidP="00400C8D">
      <w:pPr>
        <w:rPr>
          <w:rFonts w:ascii="Arial" w:hAnsi="Arial" w:cs="Arial"/>
          <w:sz w:val="28"/>
          <w:szCs w:val="28"/>
        </w:rPr>
      </w:pPr>
    </w:p>
    <w:p w14:paraId="2298EF8D" w14:textId="77777777" w:rsidR="00400C8D" w:rsidRPr="00D30A0E" w:rsidRDefault="00400C8D" w:rsidP="00400C8D">
      <w:pPr>
        <w:rPr>
          <w:rFonts w:ascii="Arial" w:hAnsi="Arial" w:cs="Arial"/>
          <w:sz w:val="28"/>
          <w:szCs w:val="28"/>
        </w:rPr>
      </w:pPr>
    </w:p>
    <w:p w14:paraId="602AC1FF" w14:textId="77777777" w:rsidR="00400C8D" w:rsidRPr="00D30A0E" w:rsidRDefault="00400C8D" w:rsidP="00400C8D">
      <w:pPr>
        <w:rPr>
          <w:rFonts w:ascii="Arial" w:hAnsi="Arial" w:cs="Arial"/>
          <w:sz w:val="28"/>
          <w:szCs w:val="28"/>
        </w:rPr>
      </w:pPr>
    </w:p>
    <w:p w14:paraId="6361424E" w14:textId="77777777" w:rsidR="00400C8D" w:rsidRPr="00D30A0E" w:rsidRDefault="00400C8D" w:rsidP="00400C8D">
      <w:pPr>
        <w:rPr>
          <w:rFonts w:ascii="Arial" w:hAnsi="Arial" w:cs="Arial"/>
          <w:sz w:val="28"/>
          <w:szCs w:val="28"/>
        </w:rPr>
      </w:pPr>
    </w:p>
    <w:p w14:paraId="25398F0B" w14:textId="77777777" w:rsidR="00400C8D" w:rsidRPr="00D30A0E" w:rsidRDefault="00400C8D" w:rsidP="00400C8D">
      <w:pPr>
        <w:rPr>
          <w:rFonts w:ascii="Arial" w:hAnsi="Arial" w:cs="Arial"/>
          <w:sz w:val="28"/>
          <w:szCs w:val="28"/>
        </w:rPr>
      </w:pPr>
    </w:p>
    <w:p w14:paraId="2C315145" w14:textId="77777777" w:rsidR="00400C8D" w:rsidRPr="00D30A0E" w:rsidRDefault="00400C8D" w:rsidP="00400C8D">
      <w:pPr>
        <w:rPr>
          <w:rFonts w:ascii="Arial" w:hAnsi="Arial" w:cs="Arial"/>
          <w:sz w:val="28"/>
          <w:szCs w:val="28"/>
        </w:rPr>
      </w:pPr>
    </w:p>
    <w:p w14:paraId="7B078759" w14:textId="77777777" w:rsidR="00400C8D" w:rsidRPr="00D30A0E" w:rsidRDefault="00400C8D" w:rsidP="00400C8D">
      <w:pPr>
        <w:rPr>
          <w:rFonts w:ascii="Arial" w:hAnsi="Arial" w:cs="Arial"/>
          <w:sz w:val="28"/>
          <w:szCs w:val="28"/>
        </w:rPr>
      </w:pPr>
    </w:p>
    <w:p w14:paraId="6AE065E1" w14:textId="77777777" w:rsidR="00400C8D" w:rsidRPr="00D30A0E" w:rsidRDefault="00400C8D" w:rsidP="00400C8D">
      <w:pPr>
        <w:rPr>
          <w:rFonts w:ascii="Arial" w:hAnsi="Arial" w:cs="Arial"/>
          <w:sz w:val="28"/>
          <w:szCs w:val="28"/>
        </w:rPr>
      </w:pPr>
    </w:p>
    <w:p w14:paraId="3DB14F04" w14:textId="77777777" w:rsidR="00400C8D" w:rsidRPr="00D30A0E" w:rsidRDefault="00400C8D" w:rsidP="00400C8D">
      <w:pPr>
        <w:rPr>
          <w:rFonts w:ascii="Arial" w:hAnsi="Arial" w:cs="Arial"/>
          <w:sz w:val="28"/>
          <w:szCs w:val="28"/>
        </w:rPr>
      </w:pPr>
    </w:p>
    <w:p w14:paraId="5631240B" w14:textId="77777777" w:rsidR="00400C8D" w:rsidRPr="00D30A0E" w:rsidRDefault="00400C8D" w:rsidP="00400C8D">
      <w:pPr>
        <w:rPr>
          <w:rFonts w:ascii="Arial" w:hAnsi="Arial" w:cs="Arial"/>
          <w:sz w:val="28"/>
          <w:szCs w:val="28"/>
        </w:rPr>
      </w:pPr>
    </w:p>
    <w:p w14:paraId="3640A0CC" w14:textId="77777777" w:rsidR="00400C8D" w:rsidRPr="00D30A0E" w:rsidRDefault="00400C8D" w:rsidP="00400C8D">
      <w:pPr>
        <w:rPr>
          <w:rFonts w:ascii="Arial" w:hAnsi="Arial" w:cs="Arial"/>
          <w:sz w:val="28"/>
          <w:szCs w:val="28"/>
        </w:rPr>
      </w:pPr>
    </w:p>
    <w:p w14:paraId="6865940A" w14:textId="77777777" w:rsidR="00400C8D" w:rsidRPr="00D30A0E" w:rsidRDefault="00400C8D" w:rsidP="00400C8D">
      <w:pPr>
        <w:rPr>
          <w:rFonts w:ascii="Arial" w:hAnsi="Arial" w:cs="Arial"/>
          <w:sz w:val="28"/>
          <w:szCs w:val="28"/>
        </w:rPr>
      </w:pPr>
    </w:p>
    <w:p w14:paraId="1BED2CFC" w14:textId="77777777" w:rsidR="00400C8D" w:rsidRPr="00D30A0E" w:rsidRDefault="00400C8D" w:rsidP="00400C8D">
      <w:pPr>
        <w:rPr>
          <w:rFonts w:ascii="Arial" w:hAnsi="Arial" w:cs="Arial"/>
          <w:sz w:val="28"/>
          <w:szCs w:val="28"/>
        </w:rPr>
      </w:pPr>
    </w:p>
    <w:p w14:paraId="74E381DB" w14:textId="77777777" w:rsidR="00400C8D" w:rsidRPr="00D30A0E" w:rsidRDefault="00400C8D" w:rsidP="00400C8D">
      <w:pPr>
        <w:rPr>
          <w:rFonts w:ascii="Arial" w:hAnsi="Arial" w:cs="Arial"/>
          <w:sz w:val="28"/>
          <w:szCs w:val="28"/>
        </w:rPr>
      </w:pPr>
    </w:p>
    <w:p w14:paraId="56F9A53E" w14:textId="77777777" w:rsidR="00400C8D" w:rsidRPr="00D30A0E" w:rsidRDefault="00400C8D" w:rsidP="00400C8D">
      <w:pPr>
        <w:rPr>
          <w:rFonts w:ascii="Arial" w:hAnsi="Arial" w:cs="Arial"/>
          <w:sz w:val="28"/>
          <w:szCs w:val="28"/>
        </w:rPr>
      </w:pPr>
    </w:p>
    <w:p w14:paraId="424530F0" w14:textId="77777777" w:rsidR="00400C8D" w:rsidRPr="00D30A0E" w:rsidRDefault="00400C8D" w:rsidP="00400C8D">
      <w:pPr>
        <w:rPr>
          <w:rFonts w:ascii="Arial" w:hAnsi="Arial" w:cs="Arial"/>
          <w:sz w:val="28"/>
          <w:szCs w:val="28"/>
        </w:rPr>
      </w:pPr>
    </w:p>
    <w:p w14:paraId="737332DD" w14:textId="77777777" w:rsidR="00400C8D" w:rsidRPr="00D30A0E" w:rsidRDefault="00400C8D" w:rsidP="00400C8D">
      <w:pPr>
        <w:rPr>
          <w:rFonts w:ascii="Arial" w:hAnsi="Arial" w:cs="Arial"/>
          <w:sz w:val="28"/>
          <w:szCs w:val="28"/>
        </w:rPr>
      </w:pPr>
    </w:p>
    <w:p w14:paraId="257333A9" w14:textId="77777777" w:rsidR="00400C8D" w:rsidRPr="00D30A0E" w:rsidRDefault="00400C8D" w:rsidP="00400C8D">
      <w:pPr>
        <w:rPr>
          <w:rFonts w:ascii="Arial" w:hAnsi="Arial" w:cs="Arial"/>
          <w:sz w:val="28"/>
          <w:szCs w:val="28"/>
        </w:rPr>
      </w:pPr>
    </w:p>
    <w:p w14:paraId="4F91991C" w14:textId="77777777" w:rsidR="00400C8D" w:rsidRPr="00D30A0E" w:rsidRDefault="00400C8D" w:rsidP="00400C8D">
      <w:pPr>
        <w:rPr>
          <w:rFonts w:ascii="Arial" w:hAnsi="Arial" w:cs="Arial"/>
          <w:sz w:val="28"/>
          <w:szCs w:val="28"/>
        </w:rPr>
      </w:pPr>
    </w:p>
    <w:p w14:paraId="1FABA249" w14:textId="77777777" w:rsidR="00400C8D" w:rsidRPr="00D30A0E" w:rsidRDefault="00400C8D" w:rsidP="00400C8D">
      <w:pPr>
        <w:rPr>
          <w:rFonts w:ascii="Arial" w:hAnsi="Arial" w:cs="Arial"/>
          <w:sz w:val="28"/>
          <w:szCs w:val="28"/>
        </w:rPr>
      </w:pPr>
    </w:p>
    <w:p w14:paraId="167D9F91" w14:textId="77777777" w:rsidR="00400C8D" w:rsidRPr="00D30A0E" w:rsidRDefault="00400C8D" w:rsidP="00400C8D">
      <w:pPr>
        <w:rPr>
          <w:rFonts w:ascii="Arial" w:hAnsi="Arial" w:cs="Arial"/>
          <w:sz w:val="28"/>
          <w:szCs w:val="28"/>
        </w:rPr>
      </w:pPr>
    </w:p>
    <w:p w14:paraId="6C5F375E" w14:textId="77777777" w:rsidR="00400C8D" w:rsidRPr="00D30A0E" w:rsidRDefault="00400C8D" w:rsidP="00400C8D">
      <w:pPr>
        <w:rPr>
          <w:rFonts w:ascii="Arial" w:hAnsi="Arial" w:cs="Arial"/>
          <w:sz w:val="28"/>
          <w:szCs w:val="28"/>
        </w:rPr>
      </w:pPr>
    </w:p>
    <w:p w14:paraId="1BDC0C1C" w14:textId="77777777" w:rsidR="00400C8D" w:rsidRPr="00D30A0E" w:rsidRDefault="00400C8D" w:rsidP="00400C8D">
      <w:pPr>
        <w:rPr>
          <w:rFonts w:ascii="Arial" w:hAnsi="Arial" w:cs="Arial"/>
          <w:sz w:val="28"/>
          <w:szCs w:val="28"/>
        </w:rPr>
      </w:pPr>
    </w:p>
    <w:p w14:paraId="63C9447E" w14:textId="77777777" w:rsidR="00400C8D" w:rsidRDefault="00400C8D" w:rsidP="00400C8D">
      <w:pPr>
        <w:rPr>
          <w:rFonts w:ascii="Arial" w:hAnsi="Arial" w:cs="Arial"/>
          <w:sz w:val="28"/>
          <w:szCs w:val="28"/>
        </w:rPr>
      </w:pPr>
    </w:p>
    <w:p w14:paraId="3B558A10" w14:textId="77777777" w:rsidR="00400C8D" w:rsidRDefault="00400C8D" w:rsidP="00400C8D">
      <w:pPr>
        <w:jc w:val="center"/>
        <w:rPr>
          <w:rFonts w:ascii="Arial" w:hAnsi="Arial" w:cs="Arial"/>
          <w:sz w:val="28"/>
          <w:szCs w:val="28"/>
        </w:rPr>
      </w:pPr>
    </w:p>
    <w:p w14:paraId="5B9E5E0E" w14:textId="77777777" w:rsidR="00400C8D" w:rsidRDefault="00400C8D" w:rsidP="00400C8D">
      <w:pPr>
        <w:jc w:val="center"/>
        <w:rPr>
          <w:rFonts w:ascii="Arial" w:hAnsi="Arial" w:cs="Arial"/>
          <w:sz w:val="28"/>
          <w:szCs w:val="28"/>
        </w:rPr>
      </w:pPr>
    </w:p>
    <w:p w14:paraId="658B1B8C" w14:textId="77777777" w:rsidR="00400C8D" w:rsidRDefault="00400C8D" w:rsidP="00400C8D">
      <w:pPr>
        <w:jc w:val="center"/>
        <w:rPr>
          <w:rFonts w:ascii="Arial" w:hAnsi="Arial" w:cs="Arial"/>
          <w:sz w:val="28"/>
          <w:szCs w:val="28"/>
        </w:rPr>
      </w:pPr>
    </w:p>
    <w:p w14:paraId="24ACA93F" w14:textId="77777777" w:rsidR="00400C8D" w:rsidRDefault="00400C8D" w:rsidP="00400C8D">
      <w:pPr>
        <w:jc w:val="center"/>
        <w:rPr>
          <w:rFonts w:ascii="Arial" w:hAnsi="Arial" w:cs="Arial"/>
          <w:sz w:val="28"/>
          <w:szCs w:val="28"/>
        </w:rPr>
      </w:pPr>
    </w:p>
    <w:p w14:paraId="0EE59222" w14:textId="77777777" w:rsidR="00400C8D" w:rsidRDefault="00400C8D" w:rsidP="00400C8D">
      <w:pPr>
        <w:rPr>
          <w:rFonts w:ascii="Carlito" w:eastAsia="Times New Roman" w:hAnsi="Carlito" w:cs="Times New Roman"/>
        </w:rPr>
      </w:pPr>
      <w:r>
        <w:rPr>
          <w:b/>
          <w:color w:val="0D0D0D"/>
          <w:sz w:val="24"/>
          <w:szCs w:val="24"/>
        </w:rPr>
        <w:t>USERSIDE LEVEL 2</w:t>
      </w:r>
    </w:p>
    <w:p w14:paraId="1823D754" w14:textId="77777777" w:rsidR="00400C8D" w:rsidRPr="00D30A0E" w:rsidRDefault="00400C8D" w:rsidP="00400C8D">
      <w:pPr>
        <w:rPr>
          <w:rFonts w:ascii="Arial" w:hAnsi="Arial" w:cs="Arial"/>
          <w:sz w:val="28"/>
          <w:szCs w:val="28"/>
        </w:rPr>
      </w:pPr>
    </w:p>
    <w:p w14:paraId="3208751A" w14:textId="77777777" w:rsidR="00400C8D" w:rsidRDefault="00400C8D" w:rsidP="00400C8D">
      <w:pPr>
        <w:spacing w:line="270" w:lineRule="exact"/>
        <w:rPr>
          <w:rFonts w:ascii="Arial" w:hAnsi="Arial" w:cs="Arial"/>
          <w:sz w:val="28"/>
          <w:szCs w:val="28"/>
        </w:rPr>
      </w:pPr>
      <w:r>
        <w:rPr>
          <w:noProof/>
        </w:rPr>
        <w:drawing>
          <wp:anchor distT="0" distB="0" distL="114300" distR="114300" simplePos="0" relativeHeight="251673088" behindDoc="0" locked="0" layoutInCell="1" allowOverlap="1" wp14:anchorId="11CF8027" wp14:editId="60740054">
            <wp:simplePos x="0" y="0"/>
            <wp:positionH relativeFrom="margin">
              <wp:align>right</wp:align>
            </wp:positionH>
            <wp:positionV relativeFrom="paragraph">
              <wp:posOffset>207010</wp:posOffset>
            </wp:positionV>
            <wp:extent cx="6031230" cy="6616700"/>
            <wp:effectExtent l="0" t="0" r="7620" b="0"/>
            <wp:wrapSquare wrapText="bothSides"/>
            <wp:docPr id="1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png"/>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31230" cy="6616700"/>
                    </a:xfrm>
                    <a:prstGeom prst="rect">
                      <a:avLst/>
                    </a:prstGeom>
                  </pic:spPr>
                </pic:pic>
              </a:graphicData>
            </a:graphic>
            <wp14:sizeRelV relativeFrom="margin">
              <wp14:pctHeight>0</wp14:pctHeight>
            </wp14:sizeRelV>
          </wp:anchor>
        </w:drawing>
      </w:r>
    </w:p>
    <w:p w14:paraId="09813A25" w14:textId="77777777" w:rsidR="00400C8D" w:rsidRDefault="00400C8D" w:rsidP="00400C8D">
      <w:pPr>
        <w:spacing w:line="270" w:lineRule="exact"/>
        <w:rPr>
          <w:rFonts w:ascii="Arial" w:hAnsi="Arial" w:cs="Arial"/>
          <w:sz w:val="28"/>
          <w:szCs w:val="28"/>
        </w:rPr>
      </w:pPr>
    </w:p>
    <w:p w14:paraId="3DA04CCC" w14:textId="77777777" w:rsidR="00400C8D" w:rsidRDefault="00400C8D" w:rsidP="00400C8D">
      <w:pPr>
        <w:spacing w:line="270" w:lineRule="exact"/>
        <w:rPr>
          <w:rFonts w:ascii="Arial" w:hAnsi="Arial" w:cs="Arial"/>
          <w:sz w:val="28"/>
          <w:szCs w:val="28"/>
        </w:rPr>
      </w:pPr>
    </w:p>
    <w:p w14:paraId="49AF0028" w14:textId="77777777" w:rsidR="00400C8D" w:rsidRDefault="00400C8D" w:rsidP="00400C8D">
      <w:pPr>
        <w:spacing w:line="270" w:lineRule="exact"/>
        <w:rPr>
          <w:rFonts w:ascii="Arial" w:hAnsi="Arial" w:cs="Arial"/>
          <w:sz w:val="28"/>
          <w:szCs w:val="28"/>
        </w:rPr>
      </w:pPr>
    </w:p>
    <w:p w14:paraId="59A5D466" w14:textId="77777777" w:rsidR="00400C8D" w:rsidRDefault="00400C8D" w:rsidP="00400C8D">
      <w:pPr>
        <w:spacing w:line="270" w:lineRule="exact"/>
        <w:rPr>
          <w:rFonts w:ascii="Arial" w:hAnsi="Arial" w:cs="Arial"/>
          <w:sz w:val="28"/>
          <w:szCs w:val="28"/>
        </w:rPr>
      </w:pPr>
    </w:p>
    <w:p w14:paraId="49D22D0A" w14:textId="77777777" w:rsidR="00400C8D" w:rsidRDefault="00400C8D" w:rsidP="00400C8D">
      <w:pPr>
        <w:spacing w:line="270" w:lineRule="exact"/>
        <w:rPr>
          <w:rFonts w:ascii="Arial" w:hAnsi="Arial" w:cs="Arial"/>
          <w:sz w:val="28"/>
          <w:szCs w:val="28"/>
        </w:rPr>
      </w:pPr>
    </w:p>
    <w:p w14:paraId="1F16A643" w14:textId="77777777" w:rsidR="00400C8D" w:rsidRDefault="00400C8D" w:rsidP="00400C8D">
      <w:pPr>
        <w:spacing w:line="270" w:lineRule="exact"/>
        <w:rPr>
          <w:rFonts w:ascii="Arial" w:hAnsi="Arial" w:cs="Arial"/>
          <w:sz w:val="28"/>
          <w:szCs w:val="28"/>
        </w:rPr>
      </w:pPr>
    </w:p>
    <w:p w14:paraId="42F512B6" w14:textId="77777777" w:rsidR="00400C8D" w:rsidRDefault="00400C8D" w:rsidP="00400C8D">
      <w:pPr>
        <w:spacing w:line="270" w:lineRule="exact"/>
        <w:rPr>
          <w:rFonts w:ascii="Arial" w:hAnsi="Arial" w:cs="Arial"/>
          <w:sz w:val="28"/>
          <w:szCs w:val="28"/>
        </w:rPr>
      </w:pPr>
    </w:p>
    <w:p w14:paraId="4EDB96B3" w14:textId="77777777" w:rsidR="00400C8D" w:rsidRDefault="00400C8D" w:rsidP="00400C8D">
      <w:pPr>
        <w:spacing w:line="270" w:lineRule="exact"/>
        <w:rPr>
          <w:rFonts w:ascii="Arial" w:hAnsi="Arial" w:cs="Arial"/>
          <w:sz w:val="28"/>
          <w:szCs w:val="28"/>
        </w:rPr>
      </w:pPr>
    </w:p>
    <w:p w14:paraId="59312EE9" w14:textId="77777777" w:rsidR="00400C8D" w:rsidRDefault="00400C8D" w:rsidP="00400C8D">
      <w:pPr>
        <w:spacing w:line="270" w:lineRule="exact"/>
        <w:rPr>
          <w:rFonts w:ascii="Arial" w:hAnsi="Arial" w:cs="Arial"/>
          <w:sz w:val="28"/>
          <w:szCs w:val="28"/>
        </w:rPr>
      </w:pPr>
    </w:p>
    <w:p w14:paraId="4EE19156" w14:textId="77777777" w:rsidR="00400C8D" w:rsidRDefault="00400C8D" w:rsidP="00400C8D">
      <w:pPr>
        <w:spacing w:line="270" w:lineRule="exact"/>
        <w:rPr>
          <w:rFonts w:ascii="Arial" w:hAnsi="Arial" w:cs="Arial"/>
          <w:sz w:val="28"/>
          <w:szCs w:val="28"/>
        </w:rPr>
      </w:pPr>
    </w:p>
    <w:p w14:paraId="3E917146" w14:textId="77777777" w:rsidR="00400C8D" w:rsidRDefault="00400C8D" w:rsidP="00400C8D">
      <w:pPr>
        <w:spacing w:line="270" w:lineRule="exact"/>
        <w:rPr>
          <w:rFonts w:ascii="Arial" w:hAnsi="Arial" w:cs="Arial"/>
          <w:sz w:val="28"/>
          <w:szCs w:val="28"/>
        </w:rPr>
      </w:pPr>
    </w:p>
    <w:p w14:paraId="6CB36CE2" w14:textId="77777777" w:rsidR="00400C8D" w:rsidRDefault="00400C8D" w:rsidP="00400C8D">
      <w:pPr>
        <w:spacing w:line="270" w:lineRule="exact"/>
        <w:rPr>
          <w:rFonts w:ascii="Arial" w:hAnsi="Arial" w:cs="Arial"/>
          <w:sz w:val="28"/>
          <w:szCs w:val="28"/>
        </w:rPr>
      </w:pPr>
    </w:p>
    <w:p w14:paraId="3A650DDE" w14:textId="77777777" w:rsidR="00400C8D" w:rsidRDefault="00400C8D" w:rsidP="00400C8D">
      <w:pPr>
        <w:spacing w:line="270" w:lineRule="exact"/>
        <w:rPr>
          <w:rFonts w:ascii="Arial" w:hAnsi="Arial" w:cs="Arial"/>
          <w:sz w:val="28"/>
          <w:szCs w:val="28"/>
        </w:rPr>
      </w:pPr>
    </w:p>
    <w:p w14:paraId="51D1C98D" w14:textId="77777777" w:rsidR="00400C8D" w:rsidRPr="00D30A0E" w:rsidRDefault="00400C8D" w:rsidP="00400C8D">
      <w:pPr>
        <w:rPr>
          <w:rFonts w:ascii="Arial" w:hAnsi="Arial" w:cs="Arial"/>
          <w:sz w:val="28"/>
          <w:szCs w:val="28"/>
        </w:rPr>
      </w:pPr>
    </w:p>
    <w:p w14:paraId="782E0022" w14:textId="77777777" w:rsidR="00400C8D" w:rsidRPr="00D30A0E" w:rsidRDefault="00400C8D" w:rsidP="00400C8D">
      <w:pPr>
        <w:rPr>
          <w:rFonts w:ascii="Arial" w:hAnsi="Arial" w:cs="Arial"/>
          <w:sz w:val="28"/>
          <w:szCs w:val="28"/>
        </w:rPr>
      </w:pPr>
    </w:p>
    <w:p w14:paraId="17C8175C" w14:textId="77777777" w:rsidR="00400C8D" w:rsidRPr="00D30A0E" w:rsidRDefault="00400C8D" w:rsidP="00400C8D">
      <w:pPr>
        <w:rPr>
          <w:rFonts w:ascii="Arial" w:hAnsi="Arial" w:cs="Arial"/>
          <w:sz w:val="28"/>
          <w:szCs w:val="28"/>
        </w:rPr>
      </w:pPr>
    </w:p>
    <w:p w14:paraId="7234D366" w14:textId="77777777" w:rsidR="00400C8D" w:rsidRPr="00D30A0E" w:rsidRDefault="00400C8D" w:rsidP="00400C8D">
      <w:pPr>
        <w:rPr>
          <w:rFonts w:ascii="Arial" w:hAnsi="Arial" w:cs="Arial"/>
          <w:sz w:val="28"/>
          <w:szCs w:val="28"/>
        </w:rPr>
      </w:pPr>
    </w:p>
    <w:p w14:paraId="6F9EEBFC" w14:textId="77777777" w:rsidR="00400C8D" w:rsidRPr="00D30A0E" w:rsidRDefault="00400C8D" w:rsidP="00400C8D">
      <w:pPr>
        <w:rPr>
          <w:rFonts w:ascii="Arial" w:hAnsi="Arial" w:cs="Arial"/>
          <w:sz w:val="28"/>
          <w:szCs w:val="28"/>
        </w:rPr>
      </w:pPr>
    </w:p>
    <w:p w14:paraId="3ED00D2C" w14:textId="77777777" w:rsidR="00400C8D" w:rsidRPr="00D30A0E" w:rsidRDefault="00400C8D" w:rsidP="00400C8D">
      <w:pPr>
        <w:rPr>
          <w:rFonts w:ascii="Arial" w:hAnsi="Arial" w:cs="Arial"/>
          <w:sz w:val="28"/>
          <w:szCs w:val="28"/>
        </w:rPr>
      </w:pPr>
    </w:p>
    <w:p w14:paraId="4E9616BE" w14:textId="77777777" w:rsidR="00400C8D" w:rsidRPr="00D30A0E" w:rsidRDefault="00400C8D" w:rsidP="00400C8D">
      <w:pPr>
        <w:rPr>
          <w:rFonts w:ascii="Arial" w:hAnsi="Arial" w:cs="Arial"/>
          <w:sz w:val="28"/>
          <w:szCs w:val="28"/>
        </w:rPr>
      </w:pPr>
    </w:p>
    <w:p w14:paraId="6EF354FB" w14:textId="77777777" w:rsidR="00400C8D" w:rsidRPr="00D30A0E" w:rsidRDefault="00400C8D" w:rsidP="00400C8D">
      <w:pPr>
        <w:rPr>
          <w:rFonts w:ascii="Arial" w:hAnsi="Arial" w:cs="Arial"/>
          <w:sz w:val="28"/>
          <w:szCs w:val="28"/>
        </w:rPr>
      </w:pPr>
    </w:p>
    <w:p w14:paraId="081018D9" w14:textId="77777777" w:rsidR="00400C8D" w:rsidRPr="00D30A0E" w:rsidRDefault="00400C8D" w:rsidP="00400C8D">
      <w:pPr>
        <w:rPr>
          <w:rFonts w:ascii="Arial" w:hAnsi="Arial" w:cs="Arial"/>
          <w:sz w:val="28"/>
          <w:szCs w:val="28"/>
        </w:rPr>
      </w:pPr>
    </w:p>
    <w:p w14:paraId="6C95F374" w14:textId="77777777" w:rsidR="00400C8D" w:rsidRPr="00D30A0E" w:rsidRDefault="00400C8D" w:rsidP="00400C8D">
      <w:pPr>
        <w:rPr>
          <w:rFonts w:ascii="Arial" w:hAnsi="Arial" w:cs="Arial"/>
          <w:sz w:val="28"/>
          <w:szCs w:val="28"/>
        </w:rPr>
      </w:pPr>
    </w:p>
    <w:p w14:paraId="4FA992F0" w14:textId="77777777" w:rsidR="00400C8D" w:rsidRPr="00D30A0E" w:rsidRDefault="00400C8D" w:rsidP="00400C8D">
      <w:pPr>
        <w:rPr>
          <w:rFonts w:ascii="Arial" w:hAnsi="Arial" w:cs="Arial"/>
          <w:sz w:val="28"/>
          <w:szCs w:val="28"/>
        </w:rPr>
      </w:pPr>
    </w:p>
    <w:p w14:paraId="3776ED4F" w14:textId="77777777" w:rsidR="00400C8D" w:rsidRPr="00D30A0E" w:rsidRDefault="00400C8D" w:rsidP="00400C8D">
      <w:pPr>
        <w:rPr>
          <w:rFonts w:ascii="Arial" w:hAnsi="Arial" w:cs="Arial"/>
          <w:sz w:val="28"/>
          <w:szCs w:val="28"/>
        </w:rPr>
      </w:pPr>
    </w:p>
    <w:p w14:paraId="687ACDA8" w14:textId="77777777" w:rsidR="00400C8D" w:rsidRPr="00D30A0E" w:rsidRDefault="00400C8D" w:rsidP="00400C8D">
      <w:pPr>
        <w:rPr>
          <w:rFonts w:ascii="Arial" w:hAnsi="Arial" w:cs="Arial"/>
          <w:sz w:val="28"/>
          <w:szCs w:val="28"/>
        </w:rPr>
      </w:pPr>
    </w:p>
    <w:p w14:paraId="4A309DB1" w14:textId="77777777" w:rsidR="00400C8D" w:rsidRPr="00D30A0E" w:rsidRDefault="00400C8D" w:rsidP="00400C8D">
      <w:pPr>
        <w:rPr>
          <w:rFonts w:ascii="Arial" w:hAnsi="Arial" w:cs="Arial"/>
          <w:sz w:val="28"/>
          <w:szCs w:val="28"/>
        </w:rPr>
      </w:pPr>
    </w:p>
    <w:p w14:paraId="461E6C36" w14:textId="77777777" w:rsidR="00400C8D" w:rsidRPr="00D30A0E" w:rsidRDefault="00400C8D" w:rsidP="00400C8D">
      <w:pPr>
        <w:rPr>
          <w:rFonts w:ascii="Arial" w:hAnsi="Arial" w:cs="Arial"/>
          <w:sz w:val="28"/>
          <w:szCs w:val="28"/>
        </w:rPr>
      </w:pPr>
    </w:p>
    <w:p w14:paraId="182A3673" w14:textId="77777777" w:rsidR="00400C8D" w:rsidRPr="00D30A0E" w:rsidRDefault="00400C8D" w:rsidP="00400C8D">
      <w:pPr>
        <w:rPr>
          <w:rFonts w:ascii="Arial" w:hAnsi="Arial" w:cs="Arial"/>
          <w:sz w:val="28"/>
          <w:szCs w:val="28"/>
        </w:rPr>
      </w:pPr>
    </w:p>
    <w:p w14:paraId="2677A3A9" w14:textId="77777777" w:rsidR="00400C8D" w:rsidRPr="00D30A0E" w:rsidRDefault="00400C8D" w:rsidP="00400C8D">
      <w:pPr>
        <w:rPr>
          <w:rFonts w:ascii="Arial" w:hAnsi="Arial" w:cs="Arial"/>
          <w:sz w:val="28"/>
          <w:szCs w:val="28"/>
        </w:rPr>
      </w:pPr>
    </w:p>
    <w:p w14:paraId="56CE419E" w14:textId="77777777" w:rsidR="00400C8D" w:rsidRPr="00D30A0E" w:rsidRDefault="00400C8D" w:rsidP="00400C8D">
      <w:pPr>
        <w:rPr>
          <w:rFonts w:ascii="Arial" w:hAnsi="Arial" w:cs="Arial"/>
          <w:sz w:val="28"/>
          <w:szCs w:val="28"/>
        </w:rPr>
      </w:pPr>
    </w:p>
    <w:p w14:paraId="41B81F38" w14:textId="77777777" w:rsidR="00400C8D" w:rsidRPr="00D30A0E" w:rsidRDefault="00400C8D" w:rsidP="00400C8D">
      <w:pPr>
        <w:rPr>
          <w:rFonts w:ascii="Arial" w:hAnsi="Arial" w:cs="Arial"/>
          <w:sz w:val="28"/>
          <w:szCs w:val="28"/>
        </w:rPr>
      </w:pPr>
    </w:p>
    <w:p w14:paraId="4F92727F" w14:textId="77777777" w:rsidR="00400C8D" w:rsidRPr="00D30A0E" w:rsidRDefault="00400C8D" w:rsidP="00400C8D">
      <w:pPr>
        <w:rPr>
          <w:rFonts w:ascii="Arial" w:hAnsi="Arial" w:cs="Arial"/>
          <w:sz w:val="28"/>
          <w:szCs w:val="28"/>
        </w:rPr>
      </w:pPr>
    </w:p>
    <w:p w14:paraId="403F5318" w14:textId="77777777" w:rsidR="00400C8D" w:rsidRPr="00D30A0E" w:rsidRDefault="00400C8D" w:rsidP="00400C8D">
      <w:pPr>
        <w:rPr>
          <w:rFonts w:ascii="Arial" w:hAnsi="Arial" w:cs="Arial"/>
          <w:sz w:val="28"/>
          <w:szCs w:val="28"/>
        </w:rPr>
      </w:pPr>
    </w:p>
    <w:p w14:paraId="58639B34" w14:textId="77777777" w:rsidR="00400C8D" w:rsidRPr="00D30A0E" w:rsidRDefault="00400C8D" w:rsidP="00400C8D">
      <w:pPr>
        <w:rPr>
          <w:rFonts w:ascii="Arial" w:hAnsi="Arial" w:cs="Arial"/>
          <w:sz w:val="28"/>
          <w:szCs w:val="28"/>
        </w:rPr>
      </w:pPr>
    </w:p>
    <w:p w14:paraId="004611C8" w14:textId="77777777" w:rsidR="00400C8D" w:rsidRPr="00D30A0E" w:rsidRDefault="00400C8D" w:rsidP="00400C8D">
      <w:pPr>
        <w:rPr>
          <w:rFonts w:ascii="Arial" w:hAnsi="Arial" w:cs="Arial"/>
          <w:sz w:val="28"/>
          <w:szCs w:val="28"/>
        </w:rPr>
      </w:pPr>
    </w:p>
    <w:p w14:paraId="1B24CAC0" w14:textId="77777777" w:rsidR="00400C8D" w:rsidRPr="00D30A0E" w:rsidRDefault="00400C8D" w:rsidP="00400C8D">
      <w:pPr>
        <w:rPr>
          <w:rFonts w:ascii="Arial" w:hAnsi="Arial" w:cs="Arial"/>
          <w:sz w:val="28"/>
          <w:szCs w:val="28"/>
        </w:rPr>
      </w:pPr>
    </w:p>
    <w:p w14:paraId="6D82D7DA" w14:textId="77777777" w:rsidR="00400C8D" w:rsidRPr="00D30A0E" w:rsidRDefault="00400C8D" w:rsidP="00400C8D">
      <w:pPr>
        <w:rPr>
          <w:rFonts w:ascii="Arial" w:hAnsi="Arial" w:cs="Arial"/>
          <w:sz w:val="28"/>
          <w:szCs w:val="28"/>
        </w:rPr>
      </w:pPr>
    </w:p>
    <w:p w14:paraId="4F9FC5F3" w14:textId="77777777" w:rsidR="00400C8D" w:rsidRPr="00D30A0E" w:rsidRDefault="00400C8D" w:rsidP="00400C8D">
      <w:pPr>
        <w:rPr>
          <w:rFonts w:ascii="Arial" w:hAnsi="Arial" w:cs="Arial"/>
          <w:sz w:val="28"/>
          <w:szCs w:val="28"/>
        </w:rPr>
      </w:pPr>
    </w:p>
    <w:p w14:paraId="3F79C994" w14:textId="77777777" w:rsidR="00400C8D" w:rsidRPr="00D30A0E" w:rsidRDefault="00400C8D" w:rsidP="00400C8D">
      <w:pPr>
        <w:rPr>
          <w:rFonts w:ascii="Arial" w:hAnsi="Arial" w:cs="Arial"/>
          <w:sz w:val="28"/>
          <w:szCs w:val="28"/>
        </w:rPr>
      </w:pPr>
    </w:p>
    <w:p w14:paraId="3E37057D" w14:textId="77777777" w:rsidR="00400C8D" w:rsidRDefault="00400C8D" w:rsidP="00400C8D">
      <w:pPr>
        <w:rPr>
          <w:rFonts w:ascii="Arial" w:hAnsi="Arial" w:cs="Arial"/>
          <w:sz w:val="28"/>
          <w:szCs w:val="28"/>
        </w:rPr>
      </w:pPr>
    </w:p>
    <w:p w14:paraId="5FDA5444" w14:textId="77777777" w:rsidR="00400C8D" w:rsidRDefault="00400C8D" w:rsidP="00400C8D">
      <w:pPr>
        <w:jc w:val="center"/>
        <w:rPr>
          <w:rFonts w:ascii="Arial" w:hAnsi="Arial" w:cs="Arial"/>
          <w:sz w:val="28"/>
          <w:szCs w:val="28"/>
        </w:rPr>
      </w:pPr>
    </w:p>
    <w:p w14:paraId="55DF95F6" w14:textId="77777777" w:rsidR="00400C8D" w:rsidRDefault="00400C8D" w:rsidP="00400C8D">
      <w:pPr>
        <w:jc w:val="center"/>
        <w:rPr>
          <w:rFonts w:ascii="Arial" w:hAnsi="Arial" w:cs="Arial"/>
          <w:sz w:val="28"/>
          <w:szCs w:val="28"/>
        </w:rPr>
      </w:pPr>
    </w:p>
    <w:p w14:paraId="7D88CF5C" w14:textId="77777777" w:rsidR="00400C8D" w:rsidRDefault="00400C8D" w:rsidP="00400C8D">
      <w:pPr>
        <w:jc w:val="center"/>
        <w:rPr>
          <w:rFonts w:ascii="Arial" w:hAnsi="Arial" w:cs="Arial"/>
          <w:sz w:val="28"/>
          <w:szCs w:val="28"/>
        </w:rPr>
      </w:pPr>
    </w:p>
    <w:p w14:paraId="04880A31" w14:textId="77777777" w:rsidR="00400C8D" w:rsidRDefault="00400C8D" w:rsidP="00400C8D">
      <w:pPr>
        <w:jc w:val="center"/>
        <w:rPr>
          <w:rFonts w:ascii="Arial" w:hAnsi="Arial" w:cs="Arial"/>
          <w:sz w:val="28"/>
          <w:szCs w:val="28"/>
        </w:rPr>
      </w:pPr>
    </w:p>
    <w:p w14:paraId="71FBA063" w14:textId="77777777" w:rsidR="00400C8D" w:rsidRDefault="00400C8D" w:rsidP="00400C8D">
      <w:pPr>
        <w:jc w:val="center"/>
        <w:rPr>
          <w:rFonts w:ascii="Arial" w:hAnsi="Arial" w:cs="Arial"/>
          <w:sz w:val="28"/>
          <w:szCs w:val="28"/>
        </w:rPr>
      </w:pPr>
    </w:p>
    <w:p w14:paraId="5D44E4B5" w14:textId="77777777" w:rsidR="00400C8D" w:rsidRDefault="00400C8D" w:rsidP="00400C8D">
      <w:pPr>
        <w:jc w:val="center"/>
        <w:rPr>
          <w:rFonts w:ascii="Arial" w:hAnsi="Arial" w:cs="Arial"/>
          <w:sz w:val="28"/>
          <w:szCs w:val="28"/>
        </w:rPr>
      </w:pPr>
    </w:p>
    <w:p w14:paraId="3706DF94" w14:textId="77777777" w:rsidR="00400C8D" w:rsidRDefault="00400C8D" w:rsidP="00400C8D">
      <w:pPr>
        <w:rPr>
          <w:rFonts w:ascii="Carlito" w:eastAsia="Times New Roman" w:hAnsi="Carlito" w:cs="Times New Roman"/>
        </w:rPr>
      </w:pPr>
      <w:r>
        <w:rPr>
          <w:b/>
          <w:color w:val="0D0D0D"/>
          <w:sz w:val="24"/>
          <w:szCs w:val="24"/>
        </w:rPr>
        <w:t>USERSIDE LEVEL 3</w:t>
      </w:r>
    </w:p>
    <w:p w14:paraId="1DBBF2DB" w14:textId="77777777" w:rsidR="00400C8D" w:rsidRPr="00D30A0E" w:rsidRDefault="00400C8D" w:rsidP="00400C8D">
      <w:pPr>
        <w:rPr>
          <w:rFonts w:ascii="Arial" w:hAnsi="Arial" w:cs="Arial"/>
          <w:sz w:val="28"/>
          <w:szCs w:val="28"/>
        </w:rPr>
      </w:pPr>
    </w:p>
    <w:p w14:paraId="4E6076FA" w14:textId="77777777" w:rsidR="00400C8D" w:rsidRDefault="00400C8D" w:rsidP="00400C8D">
      <w:pPr>
        <w:spacing w:line="270" w:lineRule="exact"/>
        <w:rPr>
          <w:rFonts w:ascii="Arial" w:hAnsi="Arial" w:cs="Arial"/>
          <w:sz w:val="28"/>
          <w:szCs w:val="28"/>
        </w:rPr>
      </w:pPr>
      <w:r>
        <w:rPr>
          <w:noProof/>
        </w:rPr>
        <w:drawing>
          <wp:anchor distT="0" distB="0" distL="114300" distR="114300" simplePos="0" relativeHeight="251674112" behindDoc="0" locked="0" layoutInCell="1" allowOverlap="1" wp14:anchorId="5D3D7E24" wp14:editId="1B1D0CF0">
            <wp:simplePos x="0" y="0"/>
            <wp:positionH relativeFrom="margin">
              <wp:align>right</wp:align>
            </wp:positionH>
            <wp:positionV relativeFrom="paragraph">
              <wp:posOffset>264160</wp:posOffset>
            </wp:positionV>
            <wp:extent cx="6031230" cy="7035800"/>
            <wp:effectExtent l="0" t="0" r="7620" b="0"/>
            <wp:wrapSquare wrapText="bothSides"/>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png"/>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31230" cy="7035800"/>
                    </a:xfrm>
                    <a:prstGeom prst="rect">
                      <a:avLst/>
                    </a:prstGeom>
                  </pic:spPr>
                </pic:pic>
              </a:graphicData>
            </a:graphic>
            <wp14:sizeRelV relativeFrom="margin">
              <wp14:pctHeight>0</wp14:pctHeight>
            </wp14:sizeRelV>
          </wp:anchor>
        </w:drawing>
      </w:r>
    </w:p>
    <w:p w14:paraId="65C1303B" w14:textId="77777777" w:rsidR="00400C8D" w:rsidRDefault="00400C8D" w:rsidP="00400C8D">
      <w:pPr>
        <w:spacing w:line="270" w:lineRule="exact"/>
        <w:rPr>
          <w:rFonts w:ascii="Arial" w:hAnsi="Arial" w:cs="Arial"/>
          <w:sz w:val="28"/>
          <w:szCs w:val="28"/>
        </w:rPr>
      </w:pPr>
    </w:p>
    <w:p w14:paraId="3F64385A" w14:textId="77777777" w:rsidR="00400C8D" w:rsidRDefault="00400C8D" w:rsidP="00400C8D">
      <w:pPr>
        <w:spacing w:line="270" w:lineRule="exact"/>
        <w:rPr>
          <w:rFonts w:ascii="Arial" w:hAnsi="Arial" w:cs="Arial"/>
          <w:sz w:val="28"/>
          <w:szCs w:val="28"/>
        </w:rPr>
      </w:pPr>
    </w:p>
    <w:p w14:paraId="02D2A446" w14:textId="77777777" w:rsidR="00400C8D" w:rsidRDefault="00400C8D" w:rsidP="00400C8D">
      <w:pPr>
        <w:spacing w:line="270" w:lineRule="exact"/>
        <w:rPr>
          <w:rFonts w:ascii="Arial" w:hAnsi="Arial" w:cs="Arial"/>
          <w:sz w:val="28"/>
          <w:szCs w:val="28"/>
        </w:rPr>
      </w:pPr>
    </w:p>
    <w:p w14:paraId="65F4C128" w14:textId="77777777" w:rsidR="00400C8D" w:rsidRDefault="00400C8D" w:rsidP="00400C8D">
      <w:pPr>
        <w:spacing w:line="270" w:lineRule="exact"/>
        <w:rPr>
          <w:rFonts w:ascii="Arial" w:hAnsi="Arial" w:cs="Arial"/>
          <w:sz w:val="28"/>
          <w:szCs w:val="28"/>
        </w:rPr>
      </w:pPr>
    </w:p>
    <w:p w14:paraId="79A3106B" w14:textId="77777777" w:rsidR="00400C8D" w:rsidRDefault="00400C8D" w:rsidP="00400C8D">
      <w:pPr>
        <w:spacing w:line="270" w:lineRule="exact"/>
        <w:rPr>
          <w:rFonts w:ascii="Arial" w:hAnsi="Arial" w:cs="Arial"/>
          <w:sz w:val="28"/>
          <w:szCs w:val="28"/>
        </w:rPr>
      </w:pPr>
    </w:p>
    <w:p w14:paraId="7FB9D77F" w14:textId="77777777" w:rsidR="00400C8D" w:rsidRDefault="00400C8D" w:rsidP="00400C8D">
      <w:pPr>
        <w:spacing w:line="270" w:lineRule="exact"/>
        <w:rPr>
          <w:rFonts w:ascii="Arial" w:hAnsi="Arial" w:cs="Arial"/>
          <w:sz w:val="28"/>
          <w:szCs w:val="28"/>
        </w:rPr>
      </w:pPr>
    </w:p>
    <w:p w14:paraId="178D2271" w14:textId="77777777" w:rsidR="00400C8D" w:rsidRDefault="00400C8D" w:rsidP="00400C8D">
      <w:pPr>
        <w:spacing w:line="270" w:lineRule="exact"/>
        <w:rPr>
          <w:rFonts w:ascii="Arial" w:hAnsi="Arial" w:cs="Arial"/>
          <w:sz w:val="28"/>
          <w:szCs w:val="28"/>
        </w:rPr>
      </w:pPr>
    </w:p>
    <w:p w14:paraId="1C6F13E8" w14:textId="77777777" w:rsidR="00400C8D" w:rsidRDefault="00400C8D" w:rsidP="00400C8D">
      <w:pPr>
        <w:spacing w:line="270" w:lineRule="exact"/>
        <w:rPr>
          <w:rFonts w:ascii="Arial" w:hAnsi="Arial" w:cs="Arial"/>
          <w:sz w:val="28"/>
          <w:szCs w:val="28"/>
        </w:rPr>
      </w:pPr>
    </w:p>
    <w:p w14:paraId="6C5B705D" w14:textId="77777777" w:rsidR="00400C8D" w:rsidRDefault="00400C8D" w:rsidP="00400C8D">
      <w:pPr>
        <w:spacing w:line="270" w:lineRule="exact"/>
        <w:rPr>
          <w:rFonts w:ascii="Arial" w:hAnsi="Arial" w:cs="Arial"/>
          <w:sz w:val="28"/>
          <w:szCs w:val="28"/>
        </w:rPr>
      </w:pPr>
    </w:p>
    <w:p w14:paraId="0AF28BC3" w14:textId="77777777" w:rsidR="00400C8D" w:rsidRDefault="00400C8D" w:rsidP="00400C8D">
      <w:pPr>
        <w:spacing w:line="270" w:lineRule="exact"/>
        <w:rPr>
          <w:rFonts w:ascii="Arial" w:hAnsi="Arial" w:cs="Arial"/>
          <w:sz w:val="28"/>
          <w:szCs w:val="28"/>
        </w:rPr>
      </w:pPr>
    </w:p>
    <w:p w14:paraId="15E86194" w14:textId="77777777" w:rsidR="00400C8D" w:rsidRDefault="00400C8D" w:rsidP="00400C8D">
      <w:pPr>
        <w:spacing w:line="270" w:lineRule="exact"/>
        <w:rPr>
          <w:rFonts w:ascii="Arial" w:hAnsi="Arial" w:cs="Arial"/>
          <w:sz w:val="28"/>
          <w:szCs w:val="28"/>
        </w:rPr>
      </w:pPr>
    </w:p>
    <w:p w14:paraId="0EF424EA" w14:textId="77777777" w:rsidR="00400C8D" w:rsidRDefault="00400C8D" w:rsidP="00400C8D">
      <w:pPr>
        <w:spacing w:line="270" w:lineRule="exact"/>
        <w:rPr>
          <w:rFonts w:ascii="Arial" w:hAnsi="Arial" w:cs="Arial"/>
          <w:sz w:val="28"/>
          <w:szCs w:val="28"/>
        </w:rPr>
      </w:pPr>
    </w:p>
    <w:p w14:paraId="4738D6AF" w14:textId="77777777" w:rsidR="00400C8D" w:rsidRDefault="00400C8D" w:rsidP="00400C8D">
      <w:pPr>
        <w:spacing w:line="270" w:lineRule="exact"/>
        <w:rPr>
          <w:rFonts w:ascii="Arial" w:hAnsi="Arial" w:cs="Arial"/>
          <w:sz w:val="28"/>
          <w:szCs w:val="28"/>
        </w:rPr>
      </w:pPr>
    </w:p>
    <w:p w14:paraId="6A90E1D2" w14:textId="77777777" w:rsidR="00400C8D" w:rsidRDefault="00400C8D" w:rsidP="00400C8D">
      <w:pPr>
        <w:spacing w:line="270" w:lineRule="exact"/>
        <w:rPr>
          <w:rFonts w:ascii="Arial" w:hAnsi="Arial" w:cs="Arial"/>
          <w:sz w:val="28"/>
          <w:szCs w:val="28"/>
        </w:rPr>
      </w:pPr>
    </w:p>
    <w:p w14:paraId="533424DB" w14:textId="77777777" w:rsidR="00400C8D" w:rsidRDefault="00400C8D" w:rsidP="00400C8D">
      <w:pPr>
        <w:spacing w:line="270" w:lineRule="exact"/>
        <w:rPr>
          <w:rFonts w:ascii="Arial" w:hAnsi="Arial" w:cs="Arial"/>
          <w:sz w:val="28"/>
          <w:szCs w:val="28"/>
        </w:rPr>
      </w:pPr>
    </w:p>
    <w:p w14:paraId="1276D129" w14:textId="77777777" w:rsidR="00400C8D" w:rsidRDefault="00400C8D" w:rsidP="00400C8D">
      <w:pPr>
        <w:spacing w:line="270" w:lineRule="exact"/>
        <w:rPr>
          <w:rFonts w:ascii="Arial" w:hAnsi="Arial" w:cs="Arial"/>
          <w:sz w:val="28"/>
          <w:szCs w:val="28"/>
        </w:rPr>
      </w:pPr>
    </w:p>
    <w:p w14:paraId="7342BF13" w14:textId="77777777" w:rsidR="00400C8D" w:rsidRDefault="00400C8D" w:rsidP="00400C8D">
      <w:pPr>
        <w:pStyle w:val="BodyText"/>
        <w:rPr>
          <w:b/>
          <w:sz w:val="20"/>
        </w:rPr>
      </w:pPr>
    </w:p>
    <w:p w14:paraId="62A92A0C" w14:textId="77777777" w:rsidR="00400C8D" w:rsidRDefault="00400C8D" w:rsidP="00400C8D">
      <w:pPr>
        <w:pStyle w:val="BodyText"/>
        <w:spacing w:before="6"/>
        <w:rPr>
          <w:b/>
          <w:sz w:val="18"/>
        </w:rPr>
      </w:pPr>
    </w:p>
    <w:p w14:paraId="0EBEE8CD" w14:textId="77777777" w:rsidR="00400C8D" w:rsidRDefault="00400C8D" w:rsidP="00400C8D">
      <w:pPr>
        <w:pStyle w:val="BodyText"/>
        <w:ind w:left="3902"/>
        <w:rPr>
          <w:sz w:val="20"/>
        </w:rPr>
      </w:pPr>
    </w:p>
    <w:p w14:paraId="4CF5BD2A" w14:textId="77777777" w:rsidR="00400C8D" w:rsidRDefault="00400C8D" w:rsidP="00400C8D">
      <w:pPr>
        <w:pStyle w:val="BodyText"/>
        <w:ind w:left="3902"/>
        <w:rPr>
          <w:sz w:val="20"/>
        </w:rPr>
      </w:pPr>
    </w:p>
    <w:p w14:paraId="0A66D30C" w14:textId="77777777" w:rsidR="00400C8D" w:rsidRDefault="00400C8D" w:rsidP="00400C8D">
      <w:pPr>
        <w:pStyle w:val="BodyText"/>
        <w:ind w:left="3902"/>
        <w:rPr>
          <w:sz w:val="20"/>
        </w:rPr>
      </w:pPr>
    </w:p>
    <w:p w14:paraId="25BB1E38" w14:textId="77777777" w:rsidR="00400C8D" w:rsidRDefault="00400C8D" w:rsidP="00400C8D">
      <w:pPr>
        <w:pStyle w:val="BodyText"/>
        <w:ind w:left="3902"/>
        <w:rPr>
          <w:sz w:val="20"/>
        </w:rPr>
      </w:pPr>
    </w:p>
    <w:p w14:paraId="1683204A" w14:textId="3F62D734" w:rsidR="00B8368D" w:rsidRDefault="00B8368D">
      <w:pPr>
        <w:widowControl/>
        <w:autoSpaceDE/>
        <w:autoSpaceDN/>
        <w:rPr>
          <w:sz w:val="20"/>
          <w:szCs w:val="24"/>
        </w:rPr>
      </w:pPr>
      <w:r>
        <w:rPr>
          <w:sz w:val="20"/>
        </w:rPr>
        <w:br w:type="page"/>
      </w:r>
    </w:p>
    <w:p w14:paraId="5D1B5EEE" w14:textId="59DF1FA4" w:rsidR="00B8368D" w:rsidRDefault="00B8368D" w:rsidP="00B8368D">
      <w:pPr>
        <w:ind w:left="142"/>
        <w:rPr>
          <w:rFonts w:ascii="Arial" w:hAnsi="Arial" w:cs="Arial"/>
          <w:b/>
          <w:color w:val="0D0D0D"/>
          <w:sz w:val="40"/>
          <w:szCs w:val="40"/>
        </w:rPr>
      </w:pPr>
    </w:p>
    <w:p w14:paraId="5FCDBDAE" w14:textId="77777777" w:rsidR="00CF135E" w:rsidRDefault="00CF135E" w:rsidP="00B8368D">
      <w:pPr>
        <w:ind w:left="142"/>
        <w:rPr>
          <w:rFonts w:ascii="Arial" w:hAnsi="Arial" w:cs="Arial"/>
          <w:b/>
          <w:color w:val="0D0D0D"/>
          <w:sz w:val="40"/>
          <w:szCs w:val="40"/>
        </w:rPr>
      </w:pPr>
    </w:p>
    <w:p w14:paraId="69EC081C" w14:textId="0C0EC4DA" w:rsidR="00B8368D" w:rsidRDefault="00B8368D" w:rsidP="00B8368D">
      <w:pPr>
        <w:ind w:left="142"/>
        <w:rPr>
          <w:rFonts w:ascii="Arial" w:hAnsi="Arial" w:cs="Arial"/>
          <w:b/>
          <w:color w:val="0D0D0D"/>
          <w:sz w:val="40"/>
          <w:szCs w:val="40"/>
        </w:rPr>
      </w:pPr>
      <w:r w:rsidRPr="00B8368D">
        <w:rPr>
          <w:rFonts w:ascii="Arial" w:hAnsi="Arial" w:cs="Arial"/>
          <w:b/>
          <w:color w:val="0D0D0D"/>
          <w:sz w:val="40"/>
          <w:szCs w:val="40"/>
        </w:rPr>
        <w:t>I</w:t>
      </w:r>
      <w:r>
        <w:rPr>
          <w:rFonts w:ascii="Arial" w:hAnsi="Arial" w:cs="Arial"/>
          <w:b/>
          <w:color w:val="0D0D0D"/>
          <w:sz w:val="40"/>
          <w:szCs w:val="40"/>
        </w:rPr>
        <w:t>I</w:t>
      </w:r>
      <w:r w:rsidRPr="00B8368D">
        <w:rPr>
          <w:rFonts w:ascii="Arial" w:hAnsi="Arial" w:cs="Arial"/>
          <w:b/>
          <w:color w:val="0D0D0D"/>
          <w:sz w:val="40"/>
          <w:szCs w:val="40"/>
        </w:rPr>
        <w:t xml:space="preserve">I: </w:t>
      </w:r>
      <w:r w:rsidR="00CF135E">
        <w:rPr>
          <w:rFonts w:ascii="Arial" w:hAnsi="Arial" w:cs="Arial"/>
          <w:b/>
          <w:color w:val="0D0D0D"/>
          <w:sz w:val="40"/>
          <w:szCs w:val="40"/>
        </w:rPr>
        <w:t>ENTITY PROPERTIES</w:t>
      </w:r>
    </w:p>
    <w:p w14:paraId="71C7568A" w14:textId="72F293A6" w:rsidR="00CF135E" w:rsidRDefault="00CF135E" w:rsidP="00B8368D">
      <w:pPr>
        <w:ind w:left="142"/>
        <w:rPr>
          <w:rFonts w:ascii="Arial" w:hAnsi="Arial" w:cs="Arial"/>
          <w:b/>
          <w:color w:val="0D0D0D"/>
          <w:sz w:val="40"/>
          <w:szCs w:val="40"/>
        </w:rPr>
      </w:pPr>
    </w:p>
    <w:p w14:paraId="5F174688" w14:textId="77777777" w:rsidR="00CF135E" w:rsidRPr="00CF135E" w:rsidRDefault="00CF135E" w:rsidP="00B8368D">
      <w:pPr>
        <w:ind w:left="142"/>
        <w:rPr>
          <w:rFonts w:ascii="Arial" w:hAnsi="Arial" w:cs="Arial"/>
          <w:b/>
          <w:color w:val="0D0D0D"/>
          <w:sz w:val="28"/>
          <w:szCs w:val="28"/>
        </w:rPr>
      </w:pPr>
    </w:p>
    <w:p w14:paraId="71EF0529" w14:textId="70E9F640" w:rsidR="00CF135E" w:rsidRDefault="00CF135E">
      <w:pPr>
        <w:widowControl/>
        <w:autoSpaceDE/>
        <w:autoSpaceDN/>
        <w:rPr>
          <w:sz w:val="28"/>
          <w:szCs w:val="28"/>
        </w:rPr>
      </w:pPr>
      <w:r>
        <w:rPr>
          <w:sz w:val="28"/>
          <w:szCs w:val="28"/>
        </w:rPr>
        <w:t>USER</w:t>
      </w:r>
    </w:p>
    <w:p w14:paraId="4DE6B65D" w14:textId="1658B957" w:rsidR="00B8368D" w:rsidRPr="00CF135E" w:rsidRDefault="0066520C">
      <w:pPr>
        <w:widowControl/>
        <w:autoSpaceDE/>
        <w:autoSpaceDN/>
        <w:rPr>
          <w:sz w:val="28"/>
          <w:szCs w:val="28"/>
        </w:rPr>
      </w:pPr>
      <w:r w:rsidRPr="0066520C">
        <w:rPr>
          <w:sz w:val="28"/>
          <w:szCs w:val="28"/>
        </w:rPr>
        <w:drawing>
          <wp:inline distT="0" distB="0" distL="0" distR="0" wp14:anchorId="64CB0436" wp14:editId="5B6D8201">
            <wp:extent cx="5992061" cy="5563376"/>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92061" cy="5563376"/>
                    </a:xfrm>
                    <a:prstGeom prst="rect">
                      <a:avLst/>
                    </a:prstGeom>
                  </pic:spPr>
                </pic:pic>
              </a:graphicData>
            </a:graphic>
          </wp:inline>
        </w:drawing>
      </w:r>
      <w:r w:rsidR="00B8368D" w:rsidRPr="00CF135E">
        <w:rPr>
          <w:sz w:val="28"/>
          <w:szCs w:val="28"/>
        </w:rPr>
        <w:br w:type="page"/>
      </w:r>
    </w:p>
    <w:p w14:paraId="6E5AB4C6" w14:textId="77777777" w:rsidR="00CF135E" w:rsidRDefault="00CF135E">
      <w:pPr>
        <w:widowControl/>
        <w:autoSpaceDE/>
        <w:autoSpaceDN/>
        <w:rPr>
          <w:sz w:val="28"/>
          <w:szCs w:val="28"/>
        </w:rPr>
      </w:pPr>
    </w:p>
    <w:p w14:paraId="37DC7299" w14:textId="77777777" w:rsidR="00CF135E" w:rsidRDefault="00CF135E">
      <w:pPr>
        <w:widowControl/>
        <w:autoSpaceDE/>
        <w:autoSpaceDN/>
        <w:rPr>
          <w:sz w:val="28"/>
          <w:szCs w:val="28"/>
        </w:rPr>
      </w:pPr>
    </w:p>
    <w:p w14:paraId="24760D7E" w14:textId="77777777" w:rsidR="00CF135E" w:rsidRDefault="00CF135E">
      <w:pPr>
        <w:widowControl/>
        <w:autoSpaceDE/>
        <w:autoSpaceDN/>
        <w:rPr>
          <w:sz w:val="28"/>
          <w:szCs w:val="28"/>
        </w:rPr>
      </w:pPr>
      <w:r>
        <w:rPr>
          <w:sz w:val="28"/>
          <w:szCs w:val="28"/>
        </w:rPr>
        <w:t>CATEGORY</w:t>
      </w:r>
    </w:p>
    <w:p w14:paraId="210DBDE4" w14:textId="77777777" w:rsidR="00CF135E" w:rsidRDefault="00CF135E">
      <w:pPr>
        <w:widowControl/>
        <w:autoSpaceDE/>
        <w:autoSpaceDN/>
        <w:rPr>
          <w:sz w:val="28"/>
          <w:szCs w:val="28"/>
        </w:rPr>
      </w:pPr>
    </w:p>
    <w:p w14:paraId="36B1715E" w14:textId="5FF04ED9" w:rsidR="00B8368D" w:rsidRPr="00CF135E" w:rsidRDefault="00B8368D">
      <w:pPr>
        <w:widowControl/>
        <w:autoSpaceDE/>
        <w:autoSpaceDN/>
        <w:rPr>
          <w:sz w:val="28"/>
          <w:szCs w:val="28"/>
        </w:rPr>
      </w:pPr>
      <w:r w:rsidRPr="00CF135E">
        <w:rPr>
          <w:sz w:val="28"/>
          <w:szCs w:val="28"/>
        </w:rPr>
        <w:br w:type="page"/>
      </w:r>
    </w:p>
    <w:p w14:paraId="6D6405E6" w14:textId="77777777" w:rsidR="00CF135E" w:rsidRDefault="00CF135E">
      <w:pPr>
        <w:widowControl/>
        <w:autoSpaceDE/>
        <w:autoSpaceDN/>
        <w:rPr>
          <w:sz w:val="20"/>
        </w:rPr>
      </w:pPr>
    </w:p>
    <w:p w14:paraId="7B76813A" w14:textId="148F7546" w:rsidR="00CF135E" w:rsidRDefault="00CF135E">
      <w:pPr>
        <w:widowControl/>
        <w:autoSpaceDE/>
        <w:autoSpaceDN/>
        <w:rPr>
          <w:sz w:val="20"/>
        </w:rPr>
      </w:pPr>
    </w:p>
    <w:p w14:paraId="5E92AD1C" w14:textId="77777777" w:rsidR="00CF135E" w:rsidRDefault="00CF135E">
      <w:pPr>
        <w:widowControl/>
        <w:autoSpaceDE/>
        <w:autoSpaceDN/>
        <w:rPr>
          <w:sz w:val="20"/>
        </w:rPr>
      </w:pPr>
    </w:p>
    <w:p w14:paraId="16D80B08" w14:textId="77777777" w:rsidR="00CF135E" w:rsidRDefault="00CF135E">
      <w:pPr>
        <w:widowControl/>
        <w:autoSpaceDE/>
        <w:autoSpaceDN/>
        <w:rPr>
          <w:rFonts w:ascii="Arial" w:hAnsi="Arial" w:cs="Arial"/>
          <w:sz w:val="28"/>
          <w:szCs w:val="28"/>
        </w:rPr>
      </w:pPr>
      <w:r w:rsidRPr="00CF135E">
        <w:rPr>
          <w:rFonts w:ascii="Arial" w:hAnsi="Arial" w:cs="Arial"/>
          <w:sz w:val="28"/>
          <w:szCs w:val="28"/>
        </w:rPr>
        <w:t>PRODUC</w:t>
      </w:r>
      <w:r>
        <w:rPr>
          <w:rFonts w:ascii="Arial" w:hAnsi="Arial" w:cs="Arial"/>
          <w:sz w:val="28"/>
          <w:szCs w:val="28"/>
        </w:rPr>
        <w:t>T</w:t>
      </w:r>
    </w:p>
    <w:p w14:paraId="2088EDBB" w14:textId="77777777" w:rsidR="00CF135E" w:rsidRDefault="00B8368D">
      <w:pPr>
        <w:widowControl/>
        <w:autoSpaceDE/>
        <w:autoSpaceDN/>
        <w:rPr>
          <w:rFonts w:ascii="Arial" w:hAnsi="Arial" w:cs="Arial"/>
          <w:sz w:val="28"/>
          <w:szCs w:val="28"/>
        </w:rPr>
      </w:pPr>
      <w:r w:rsidRPr="00CF135E">
        <w:rPr>
          <w:rFonts w:ascii="Arial" w:hAnsi="Arial" w:cs="Arial"/>
          <w:sz w:val="28"/>
          <w:szCs w:val="28"/>
        </w:rPr>
        <w:br w:type="page"/>
      </w:r>
    </w:p>
    <w:p w14:paraId="7D8D6D23" w14:textId="77777777" w:rsidR="00CF135E" w:rsidRDefault="00CF135E">
      <w:pPr>
        <w:widowControl/>
        <w:autoSpaceDE/>
        <w:autoSpaceDN/>
        <w:rPr>
          <w:rFonts w:ascii="Arial" w:hAnsi="Arial" w:cs="Arial"/>
          <w:sz w:val="28"/>
          <w:szCs w:val="28"/>
        </w:rPr>
      </w:pPr>
    </w:p>
    <w:p w14:paraId="73E1C2A3" w14:textId="77777777" w:rsidR="00CF135E" w:rsidRDefault="00CF135E">
      <w:pPr>
        <w:widowControl/>
        <w:autoSpaceDE/>
        <w:autoSpaceDN/>
        <w:rPr>
          <w:rFonts w:ascii="Arial" w:hAnsi="Arial" w:cs="Arial"/>
          <w:sz w:val="28"/>
          <w:szCs w:val="28"/>
        </w:rPr>
      </w:pPr>
    </w:p>
    <w:p w14:paraId="51CDF0D9" w14:textId="77777777" w:rsidR="00CF135E" w:rsidRDefault="00CF135E">
      <w:pPr>
        <w:widowControl/>
        <w:autoSpaceDE/>
        <w:autoSpaceDN/>
        <w:rPr>
          <w:rFonts w:ascii="Arial" w:hAnsi="Arial" w:cs="Arial"/>
          <w:sz w:val="28"/>
          <w:szCs w:val="28"/>
        </w:rPr>
      </w:pPr>
      <w:r>
        <w:rPr>
          <w:rFonts w:ascii="Arial" w:hAnsi="Arial" w:cs="Arial"/>
          <w:sz w:val="28"/>
          <w:szCs w:val="28"/>
        </w:rPr>
        <w:t xml:space="preserve">NEWS </w:t>
      </w:r>
    </w:p>
    <w:p w14:paraId="0F3FE294" w14:textId="77777777" w:rsidR="00CF135E" w:rsidRDefault="00CF135E">
      <w:pPr>
        <w:widowControl/>
        <w:autoSpaceDE/>
        <w:autoSpaceDN/>
        <w:rPr>
          <w:rFonts w:ascii="Arial" w:hAnsi="Arial" w:cs="Arial"/>
          <w:sz w:val="28"/>
          <w:szCs w:val="28"/>
        </w:rPr>
      </w:pPr>
    </w:p>
    <w:p w14:paraId="63F0F94A" w14:textId="77777777" w:rsidR="00CF135E" w:rsidRDefault="00CF135E">
      <w:pPr>
        <w:widowControl/>
        <w:autoSpaceDE/>
        <w:autoSpaceDN/>
        <w:rPr>
          <w:rFonts w:ascii="Arial" w:hAnsi="Arial" w:cs="Arial"/>
          <w:sz w:val="28"/>
          <w:szCs w:val="28"/>
        </w:rPr>
      </w:pPr>
      <w:r>
        <w:rPr>
          <w:rFonts w:ascii="Arial" w:hAnsi="Arial" w:cs="Arial"/>
          <w:sz w:val="28"/>
          <w:szCs w:val="28"/>
        </w:rPr>
        <w:br w:type="page"/>
      </w:r>
    </w:p>
    <w:p w14:paraId="2B856DB6" w14:textId="77777777" w:rsidR="00CF135E" w:rsidRDefault="00CF135E">
      <w:pPr>
        <w:widowControl/>
        <w:autoSpaceDE/>
        <w:autoSpaceDN/>
        <w:rPr>
          <w:rFonts w:ascii="Arial" w:hAnsi="Arial" w:cs="Arial"/>
          <w:sz w:val="28"/>
          <w:szCs w:val="28"/>
        </w:rPr>
      </w:pPr>
    </w:p>
    <w:p w14:paraId="6B869899" w14:textId="77777777" w:rsidR="00CF135E" w:rsidRDefault="00CF135E">
      <w:pPr>
        <w:widowControl/>
        <w:autoSpaceDE/>
        <w:autoSpaceDN/>
        <w:rPr>
          <w:rFonts w:ascii="Arial" w:hAnsi="Arial" w:cs="Arial"/>
          <w:sz w:val="28"/>
          <w:szCs w:val="28"/>
        </w:rPr>
      </w:pPr>
    </w:p>
    <w:p w14:paraId="3131EA3E" w14:textId="0696B17B" w:rsidR="006257A1" w:rsidRDefault="00CF135E">
      <w:pPr>
        <w:widowControl/>
        <w:autoSpaceDE/>
        <w:autoSpaceDN/>
        <w:rPr>
          <w:rFonts w:ascii="Arial" w:hAnsi="Arial" w:cs="Arial"/>
          <w:sz w:val="28"/>
          <w:szCs w:val="28"/>
        </w:rPr>
      </w:pPr>
      <w:r>
        <w:rPr>
          <w:rFonts w:ascii="Arial" w:hAnsi="Arial" w:cs="Arial"/>
          <w:sz w:val="28"/>
          <w:szCs w:val="28"/>
        </w:rPr>
        <w:t>ORDER</w:t>
      </w:r>
      <w:r>
        <w:rPr>
          <w:rFonts w:ascii="Arial" w:hAnsi="Arial" w:cs="Arial"/>
          <w:sz w:val="28"/>
          <w:szCs w:val="28"/>
        </w:rPr>
        <w:br w:type="page"/>
      </w:r>
    </w:p>
    <w:p w14:paraId="36AC2297" w14:textId="77777777" w:rsidR="00CF135E" w:rsidRDefault="00CF135E">
      <w:pPr>
        <w:widowControl/>
        <w:autoSpaceDE/>
        <w:autoSpaceDN/>
        <w:rPr>
          <w:rFonts w:ascii="Arial" w:hAnsi="Arial" w:cs="Arial"/>
          <w:sz w:val="28"/>
          <w:szCs w:val="28"/>
        </w:rPr>
      </w:pPr>
    </w:p>
    <w:p w14:paraId="5AFD7D81" w14:textId="49C4ADBB" w:rsidR="00CF135E" w:rsidRDefault="00CF135E">
      <w:pPr>
        <w:widowControl/>
        <w:autoSpaceDE/>
        <w:autoSpaceDN/>
        <w:rPr>
          <w:rFonts w:ascii="Arial" w:hAnsi="Arial" w:cs="Arial"/>
          <w:sz w:val="28"/>
          <w:szCs w:val="28"/>
        </w:rPr>
      </w:pPr>
    </w:p>
    <w:p w14:paraId="3F815988" w14:textId="77777777" w:rsidR="00400C8D" w:rsidRDefault="00400C8D" w:rsidP="00400C8D">
      <w:pPr>
        <w:pStyle w:val="BodyText"/>
        <w:rPr>
          <w:sz w:val="20"/>
        </w:rPr>
      </w:pPr>
    </w:p>
    <w:p w14:paraId="60549C88" w14:textId="77777777" w:rsidR="00400C8D" w:rsidRPr="00125E1D" w:rsidRDefault="00400C8D" w:rsidP="00400C8D">
      <w:pPr>
        <w:ind w:left="8"/>
        <w:jc w:val="center"/>
        <w:rPr>
          <w:rFonts w:ascii="Arial" w:hAnsi="Arial" w:cs="Arial"/>
          <w:b/>
          <w:sz w:val="40"/>
          <w:szCs w:val="40"/>
        </w:rPr>
      </w:pPr>
      <w:r w:rsidRPr="00125E1D">
        <w:rPr>
          <w:rFonts w:ascii="Arial" w:hAnsi="Arial" w:cs="Arial"/>
          <w:b/>
          <w:sz w:val="40"/>
          <w:szCs w:val="40"/>
        </w:rPr>
        <w:t>TASK SHEET REVIEW 2</w:t>
      </w:r>
    </w:p>
    <w:p w14:paraId="2905FD5A" w14:textId="77777777" w:rsidR="00400C8D" w:rsidRDefault="00400C8D" w:rsidP="00400C8D">
      <w:pPr>
        <w:pStyle w:val="BodyText"/>
        <w:rPr>
          <w:sz w:val="20"/>
        </w:rPr>
      </w:pPr>
    </w:p>
    <w:tbl>
      <w:tblPr>
        <w:tblW w:w="10279" w:type="dxa"/>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26"/>
        <w:gridCol w:w="1999"/>
        <w:gridCol w:w="1170"/>
        <w:gridCol w:w="1440"/>
        <w:gridCol w:w="522"/>
        <w:gridCol w:w="1078"/>
        <w:gridCol w:w="984"/>
        <w:gridCol w:w="1104"/>
        <w:gridCol w:w="1356"/>
      </w:tblGrid>
      <w:tr w:rsidR="006257A1" w:rsidRPr="0086045B" w14:paraId="497AD8F9" w14:textId="77777777" w:rsidTr="006257A1">
        <w:trPr>
          <w:trHeight w:val="1715"/>
        </w:trPr>
        <w:tc>
          <w:tcPr>
            <w:tcW w:w="2625" w:type="dxa"/>
            <w:gridSpan w:val="2"/>
          </w:tcPr>
          <w:p w14:paraId="42FC3E0E" w14:textId="77777777" w:rsidR="006257A1" w:rsidRPr="0086045B" w:rsidRDefault="006257A1" w:rsidP="00737283">
            <w:pPr>
              <w:pStyle w:val="TableParagraph"/>
              <w:ind w:left="0"/>
              <w:rPr>
                <w:rFonts w:ascii="Arial" w:hAnsi="Arial" w:cs="Arial"/>
                <w:sz w:val="28"/>
              </w:rPr>
            </w:pPr>
          </w:p>
          <w:p w14:paraId="61E57181" w14:textId="77777777" w:rsidR="006257A1" w:rsidRPr="0086045B" w:rsidRDefault="006257A1" w:rsidP="00737283">
            <w:pPr>
              <w:pStyle w:val="TableParagraph"/>
              <w:spacing w:before="5"/>
              <w:ind w:left="0"/>
              <w:rPr>
                <w:rFonts w:ascii="Arial" w:hAnsi="Arial" w:cs="Arial"/>
                <w:sz w:val="23"/>
              </w:rPr>
            </w:pPr>
          </w:p>
          <w:p w14:paraId="3A405A93" w14:textId="77777777" w:rsidR="006257A1" w:rsidRPr="0086045B" w:rsidRDefault="006257A1" w:rsidP="00737283">
            <w:pPr>
              <w:pStyle w:val="TableParagraph"/>
              <w:ind w:left="431"/>
              <w:rPr>
                <w:rFonts w:ascii="Arial" w:hAnsi="Arial" w:cs="Arial"/>
                <w:b/>
                <w:sz w:val="24"/>
              </w:rPr>
            </w:pPr>
            <w:r w:rsidRPr="0086045B">
              <w:rPr>
                <w:rFonts w:ascii="Arial" w:hAnsi="Arial" w:cs="Arial"/>
                <w:b/>
                <w:color w:val="221F1F"/>
                <w:sz w:val="24"/>
              </w:rPr>
              <w:t>Project Ref. No.:</w:t>
            </w:r>
          </w:p>
        </w:tc>
        <w:tc>
          <w:tcPr>
            <w:tcW w:w="1170" w:type="dxa"/>
            <w:vMerge w:val="restart"/>
          </w:tcPr>
          <w:p w14:paraId="51DF84C8" w14:textId="77777777" w:rsidR="006257A1" w:rsidRPr="0086045B" w:rsidRDefault="006257A1" w:rsidP="00737283">
            <w:pPr>
              <w:pStyle w:val="TableParagraph"/>
              <w:ind w:left="0"/>
              <w:rPr>
                <w:rFonts w:ascii="Arial" w:hAnsi="Arial" w:cs="Arial"/>
                <w:sz w:val="28"/>
              </w:rPr>
            </w:pPr>
          </w:p>
          <w:p w14:paraId="06F5BC29" w14:textId="77777777" w:rsidR="006257A1" w:rsidRPr="0086045B" w:rsidRDefault="006257A1" w:rsidP="00737283">
            <w:pPr>
              <w:pStyle w:val="TableParagraph"/>
              <w:ind w:left="0"/>
              <w:rPr>
                <w:rFonts w:ascii="Arial" w:hAnsi="Arial" w:cs="Arial"/>
                <w:sz w:val="28"/>
              </w:rPr>
            </w:pPr>
          </w:p>
          <w:p w14:paraId="1C4019A8" w14:textId="77777777" w:rsidR="006257A1" w:rsidRPr="0086045B" w:rsidRDefault="006257A1" w:rsidP="00737283">
            <w:pPr>
              <w:pStyle w:val="TableParagraph"/>
              <w:spacing w:before="3"/>
              <w:ind w:left="0"/>
              <w:rPr>
                <w:rFonts w:ascii="Arial" w:hAnsi="Arial" w:cs="Arial"/>
                <w:sz w:val="28"/>
              </w:rPr>
            </w:pPr>
          </w:p>
          <w:p w14:paraId="622514AD" w14:textId="77777777" w:rsidR="006257A1" w:rsidRPr="0086045B" w:rsidRDefault="006257A1" w:rsidP="00737283">
            <w:pPr>
              <w:pStyle w:val="TableParagraph"/>
              <w:spacing w:line="261" w:lineRule="auto"/>
              <w:ind w:left="307" w:right="156" w:hanging="123"/>
              <w:rPr>
                <w:rFonts w:ascii="Arial" w:hAnsi="Arial" w:cs="Arial"/>
                <w:b/>
                <w:sz w:val="24"/>
              </w:rPr>
            </w:pPr>
            <w:r w:rsidRPr="0086045B">
              <w:rPr>
                <w:rFonts w:ascii="Arial" w:hAnsi="Arial" w:cs="Arial"/>
                <w:b/>
                <w:color w:val="221F1F"/>
                <w:sz w:val="24"/>
              </w:rPr>
              <w:t>Project Title:</w:t>
            </w:r>
          </w:p>
        </w:tc>
        <w:tc>
          <w:tcPr>
            <w:tcW w:w="1440" w:type="dxa"/>
            <w:vMerge w:val="restart"/>
          </w:tcPr>
          <w:p w14:paraId="43971819" w14:textId="77777777" w:rsidR="006257A1" w:rsidRPr="0086045B" w:rsidRDefault="006257A1" w:rsidP="00737283">
            <w:pPr>
              <w:pStyle w:val="TableParagraph"/>
              <w:ind w:left="0"/>
              <w:rPr>
                <w:rFonts w:ascii="Arial" w:hAnsi="Arial" w:cs="Arial"/>
                <w:sz w:val="28"/>
              </w:rPr>
            </w:pPr>
          </w:p>
          <w:p w14:paraId="16845C76" w14:textId="77777777" w:rsidR="006257A1" w:rsidRPr="0086045B" w:rsidRDefault="006257A1" w:rsidP="00737283">
            <w:pPr>
              <w:pStyle w:val="TableParagraph"/>
              <w:spacing w:before="5"/>
              <w:ind w:left="0"/>
              <w:rPr>
                <w:rFonts w:ascii="Arial" w:hAnsi="Arial" w:cs="Arial"/>
                <w:sz w:val="30"/>
              </w:rPr>
            </w:pPr>
          </w:p>
          <w:p w14:paraId="6EDBEB7D" w14:textId="77777777" w:rsidR="006257A1" w:rsidRPr="0086045B" w:rsidRDefault="006257A1" w:rsidP="00737283">
            <w:pPr>
              <w:pStyle w:val="TableParagraph"/>
              <w:spacing w:line="259" w:lineRule="auto"/>
              <w:ind w:left="130" w:right="121" w:firstLine="1"/>
              <w:jc w:val="center"/>
              <w:rPr>
                <w:rFonts w:ascii="Arial" w:hAnsi="Arial" w:cs="Arial"/>
                <w:b/>
                <w:sz w:val="24"/>
              </w:rPr>
            </w:pPr>
            <w:r w:rsidRPr="0086045B">
              <w:rPr>
                <w:rFonts w:ascii="Arial" w:hAnsi="Arial" w:cs="Arial"/>
                <w:b/>
                <w:color w:val="221F1F"/>
                <w:sz w:val="24"/>
              </w:rPr>
              <w:t xml:space="preserve">Activity Plan </w:t>
            </w:r>
            <w:r w:rsidRPr="0086045B">
              <w:rPr>
                <w:rFonts w:ascii="Arial" w:hAnsi="Arial" w:cs="Arial"/>
                <w:b/>
                <w:color w:val="221F1F"/>
                <w:spacing w:val="-1"/>
                <w:sz w:val="24"/>
              </w:rPr>
              <w:t xml:space="preserve">Prepared </w:t>
            </w:r>
            <w:r w:rsidRPr="0086045B">
              <w:rPr>
                <w:rFonts w:ascii="Arial" w:hAnsi="Arial" w:cs="Arial"/>
                <w:b/>
                <w:color w:val="221F1F"/>
                <w:sz w:val="24"/>
              </w:rPr>
              <w:t>By:</w:t>
            </w:r>
          </w:p>
        </w:tc>
        <w:tc>
          <w:tcPr>
            <w:tcW w:w="5044" w:type="dxa"/>
            <w:gridSpan w:val="5"/>
          </w:tcPr>
          <w:p w14:paraId="05E60556" w14:textId="77777777" w:rsidR="006257A1" w:rsidRPr="0086045B" w:rsidRDefault="006257A1" w:rsidP="00737283">
            <w:pPr>
              <w:pStyle w:val="TableParagraph"/>
              <w:ind w:left="0"/>
              <w:rPr>
                <w:rFonts w:ascii="Arial" w:hAnsi="Arial" w:cs="Arial"/>
                <w:sz w:val="28"/>
              </w:rPr>
            </w:pPr>
          </w:p>
          <w:p w14:paraId="64676F82" w14:textId="77777777" w:rsidR="006257A1" w:rsidRPr="0086045B" w:rsidRDefault="006257A1" w:rsidP="00737283">
            <w:pPr>
              <w:pStyle w:val="TableParagraph"/>
              <w:spacing w:before="5"/>
              <w:ind w:left="0"/>
              <w:rPr>
                <w:rFonts w:ascii="Arial" w:hAnsi="Arial" w:cs="Arial"/>
                <w:sz w:val="23"/>
              </w:rPr>
            </w:pPr>
          </w:p>
          <w:p w14:paraId="6F2DC210" w14:textId="77777777" w:rsidR="006257A1" w:rsidRPr="0086045B" w:rsidRDefault="006257A1" w:rsidP="00737283">
            <w:pPr>
              <w:pStyle w:val="TableParagraph"/>
              <w:ind w:left="245"/>
              <w:rPr>
                <w:rFonts w:ascii="Arial" w:hAnsi="Arial" w:cs="Arial"/>
                <w:b/>
                <w:sz w:val="24"/>
              </w:rPr>
            </w:pPr>
            <w:r w:rsidRPr="0086045B">
              <w:rPr>
                <w:rFonts w:ascii="Arial" w:hAnsi="Arial" w:cs="Arial"/>
                <w:b/>
                <w:color w:val="221F1F"/>
                <w:sz w:val="24"/>
              </w:rPr>
              <w:t>Date of Preparation of Activity Plan:</w:t>
            </w:r>
          </w:p>
        </w:tc>
      </w:tr>
      <w:tr w:rsidR="006257A1" w:rsidRPr="0086045B" w14:paraId="32FB31D0" w14:textId="77777777" w:rsidTr="006257A1">
        <w:trPr>
          <w:trHeight w:val="1097"/>
        </w:trPr>
        <w:tc>
          <w:tcPr>
            <w:tcW w:w="626" w:type="dxa"/>
          </w:tcPr>
          <w:p w14:paraId="08E2975C" w14:textId="77777777" w:rsidR="006257A1" w:rsidRPr="0086045B" w:rsidRDefault="006257A1" w:rsidP="00737283">
            <w:pPr>
              <w:pStyle w:val="TableParagraph"/>
              <w:spacing w:before="155"/>
              <w:ind w:left="146"/>
              <w:rPr>
                <w:rFonts w:ascii="Arial" w:hAnsi="Arial" w:cs="Arial"/>
                <w:b/>
                <w:sz w:val="24"/>
              </w:rPr>
            </w:pPr>
            <w:r w:rsidRPr="0086045B">
              <w:rPr>
                <w:rFonts w:ascii="Arial" w:hAnsi="Arial" w:cs="Arial"/>
                <w:b/>
                <w:color w:val="221F1F"/>
                <w:sz w:val="24"/>
              </w:rPr>
              <w:t>Sr.</w:t>
            </w:r>
          </w:p>
          <w:p w14:paraId="77D56229" w14:textId="77777777" w:rsidR="006257A1" w:rsidRPr="0086045B" w:rsidRDefault="006257A1" w:rsidP="00737283">
            <w:pPr>
              <w:pStyle w:val="TableParagraph"/>
              <w:spacing w:before="23"/>
              <w:rPr>
                <w:rFonts w:ascii="Arial" w:hAnsi="Arial" w:cs="Arial"/>
                <w:b/>
                <w:sz w:val="24"/>
              </w:rPr>
            </w:pPr>
            <w:r w:rsidRPr="0086045B">
              <w:rPr>
                <w:rFonts w:ascii="Arial" w:hAnsi="Arial" w:cs="Arial"/>
                <w:b/>
                <w:color w:val="221F1F"/>
                <w:sz w:val="24"/>
              </w:rPr>
              <w:t>No.</w:t>
            </w:r>
          </w:p>
        </w:tc>
        <w:tc>
          <w:tcPr>
            <w:tcW w:w="1999" w:type="dxa"/>
          </w:tcPr>
          <w:p w14:paraId="5023B282" w14:textId="77777777" w:rsidR="006257A1" w:rsidRPr="0086045B" w:rsidRDefault="006257A1" w:rsidP="00737283">
            <w:pPr>
              <w:pStyle w:val="TableParagraph"/>
              <w:spacing w:before="9"/>
              <w:ind w:left="0"/>
              <w:rPr>
                <w:rFonts w:ascii="Arial" w:hAnsi="Arial" w:cs="Arial"/>
                <w:sz w:val="25"/>
              </w:rPr>
            </w:pPr>
          </w:p>
          <w:p w14:paraId="0484098F" w14:textId="77777777" w:rsidR="006257A1" w:rsidRPr="0086045B" w:rsidRDefault="006257A1" w:rsidP="00737283">
            <w:pPr>
              <w:pStyle w:val="TableParagraph"/>
              <w:spacing w:before="1"/>
              <w:ind w:left="87" w:right="82"/>
              <w:jc w:val="center"/>
              <w:rPr>
                <w:rFonts w:ascii="Arial" w:hAnsi="Arial" w:cs="Arial"/>
                <w:b/>
                <w:sz w:val="24"/>
              </w:rPr>
            </w:pPr>
            <w:r w:rsidRPr="0086045B">
              <w:rPr>
                <w:rFonts w:ascii="Arial" w:hAnsi="Arial" w:cs="Arial"/>
                <w:b/>
                <w:color w:val="221F1F"/>
                <w:sz w:val="24"/>
              </w:rPr>
              <w:t>Task</w:t>
            </w:r>
          </w:p>
        </w:tc>
        <w:tc>
          <w:tcPr>
            <w:tcW w:w="1170" w:type="dxa"/>
            <w:vMerge/>
            <w:tcBorders>
              <w:top w:val="nil"/>
            </w:tcBorders>
          </w:tcPr>
          <w:p w14:paraId="586F6EBE" w14:textId="77777777" w:rsidR="006257A1" w:rsidRPr="0086045B" w:rsidRDefault="006257A1" w:rsidP="00737283">
            <w:pPr>
              <w:rPr>
                <w:rFonts w:ascii="Arial" w:hAnsi="Arial" w:cs="Arial"/>
                <w:sz w:val="2"/>
                <w:szCs w:val="2"/>
              </w:rPr>
            </w:pPr>
          </w:p>
        </w:tc>
        <w:tc>
          <w:tcPr>
            <w:tcW w:w="1440" w:type="dxa"/>
            <w:vMerge/>
            <w:tcBorders>
              <w:top w:val="nil"/>
            </w:tcBorders>
          </w:tcPr>
          <w:p w14:paraId="45F846EA" w14:textId="77777777" w:rsidR="006257A1" w:rsidRPr="0086045B" w:rsidRDefault="006257A1" w:rsidP="00737283">
            <w:pPr>
              <w:rPr>
                <w:rFonts w:ascii="Arial" w:hAnsi="Arial" w:cs="Arial"/>
                <w:sz w:val="2"/>
                <w:szCs w:val="2"/>
              </w:rPr>
            </w:pPr>
          </w:p>
        </w:tc>
        <w:tc>
          <w:tcPr>
            <w:tcW w:w="1600" w:type="dxa"/>
            <w:gridSpan w:val="2"/>
          </w:tcPr>
          <w:p w14:paraId="60C55B51" w14:textId="77777777" w:rsidR="006257A1" w:rsidRPr="0086045B" w:rsidRDefault="006257A1" w:rsidP="00737283">
            <w:pPr>
              <w:pStyle w:val="TableParagraph"/>
              <w:spacing w:line="259" w:lineRule="auto"/>
              <w:ind w:left="396" w:right="287" w:hanging="82"/>
              <w:rPr>
                <w:rFonts w:ascii="Arial" w:hAnsi="Arial" w:cs="Arial"/>
                <w:b/>
                <w:sz w:val="24"/>
              </w:rPr>
            </w:pPr>
            <w:r w:rsidRPr="0086045B">
              <w:rPr>
                <w:rFonts w:ascii="Arial" w:hAnsi="Arial" w:cs="Arial"/>
                <w:b/>
                <w:color w:val="221F1F"/>
                <w:sz w:val="24"/>
              </w:rPr>
              <w:t>Actual Start Date</w:t>
            </w:r>
          </w:p>
        </w:tc>
        <w:tc>
          <w:tcPr>
            <w:tcW w:w="984" w:type="dxa"/>
          </w:tcPr>
          <w:p w14:paraId="0E4D2A3D" w14:textId="77777777" w:rsidR="006257A1" w:rsidRPr="0086045B" w:rsidRDefault="006257A1" w:rsidP="00737283">
            <w:pPr>
              <w:pStyle w:val="TableParagraph"/>
              <w:spacing w:before="155" w:line="259" w:lineRule="auto"/>
              <w:ind w:left="198" w:right="82" w:hanging="87"/>
              <w:rPr>
                <w:rFonts w:ascii="Arial" w:hAnsi="Arial" w:cs="Arial"/>
                <w:b/>
                <w:sz w:val="24"/>
              </w:rPr>
            </w:pPr>
            <w:r w:rsidRPr="0086045B">
              <w:rPr>
                <w:rFonts w:ascii="Arial" w:hAnsi="Arial" w:cs="Arial"/>
                <w:b/>
                <w:color w:val="221F1F"/>
                <w:sz w:val="24"/>
              </w:rPr>
              <w:t>Actual Days</w:t>
            </w:r>
          </w:p>
        </w:tc>
        <w:tc>
          <w:tcPr>
            <w:tcW w:w="1104" w:type="dxa"/>
          </w:tcPr>
          <w:p w14:paraId="415A2AA5" w14:textId="77777777" w:rsidR="006257A1" w:rsidRPr="0086045B" w:rsidRDefault="006257A1" w:rsidP="00737283">
            <w:pPr>
              <w:pStyle w:val="TableParagraph"/>
              <w:spacing w:line="259" w:lineRule="auto"/>
              <w:ind w:left="140" w:right="129" w:firstLine="81"/>
              <w:jc w:val="both"/>
              <w:rPr>
                <w:rFonts w:ascii="Arial" w:hAnsi="Arial" w:cs="Arial"/>
                <w:b/>
                <w:sz w:val="24"/>
              </w:rPr>
            </w:pPr>
            <w:r w:rsidRPr="0086045B">
              <w:rPr>
                <w:rFonts w:ascii="Arial" w:hAnsi="Arial" w:cs="Arial"/>
                <w:b/>
                <w:color w:val="221F1F"/>
                <w:sz w:val="24"/>
              </w:rPr>
              <w:t>Team Mate Names</w:t>
            </w:r>
          </w:p>
        </w:tc>
        <w:tc>
          <w:tcPr>
            <w:tcW w:w="1356" w:type="dxa"/>
          </w:tcPr>
          <w:p w14:paraId="3B22D688" w14:textId="77777777" w:rsidR="006257A1" w:rsidRPr="0086045B" w:rsidRDefault="006257A1" w:rsidP="00737283">
            <w:pPr>
              <w:pStyle w:val="TableParagraph"/>
              <w:spacing w:before="9"/>
              <w:ind w:left="0"/>
              <w:rPr>
                <w:rFonts w:ascii="Arial" w:hAnsi="Arial" w:cs="Arial"/>
                <w:sz w:val="25"/>
              </w:rPr>
            </w:pPr>
          </w:p>
          <w:p w14:paraId="428CEA09" w14:textId="77777777" w:rsidR="006257A1" w:rsidRPr="0086045B" w:rsidRDefault="006257A1" w:rsidP="00737283">
            <w:pPr>
              <w:pStyle w:val="TableParagraph"/>
              <w:spacing w:before="1"/>
              <w:ind w:left="89" w:right="77"/>
              <w:jc w:val="center"/>
              <w:rPr>
                <w:rFonts w:ascii="Arial" w:hAnsi="Arial" w:cs="Arial"/>
                <w:b/>
                <w:sz w:val="24"/>
              </w:rPr>
            </w:pPr>
            <w:r w:rsidRPr="0086045B">
              <w:rPr>
                <w:rFonts w:ascii="Arial" w:hAnsi="Arial" w:cs="Arial"/>
                <w:b/>
                <w:color w:val="221F1F"/>
                <w:sz w:val="24"/>
              </w:rPr>
              <w:t>Status</w:t>
            </w:r>
          </w:p>
        </w:tc>
      </w:tr>
      <w:tr w:rsidR="006257A1" w:rsidRPr="0086045B" w14:paraId="4973926A" w14:textId="77777777" w:rsidTr="006257A1">
        <w:trPr>
          <w:trHeight w:val="781"/>
        </w:trPr>
        <w:tc>
          <w:tcPr>
            <w:tcW w:w="626" w:type="dxa"/>
          </w:tcPr>
          <w:p w14:paraId="69B2CA88" w14:textId="77777777" w:rsidR="006257A1" w:rsidRPr="0086045B" w:rsidRDefault="006257A1" w:rsidP="006257A1">
            <w:pPr>
              <w:pStyle w:val="TableParagraph"/>
              <w:spacing w:line="289" w:lineRule="exact"/>
              <w:jc w:val="center"/>
              <w:rPr>
                <w:rFonts w:ascii="Arial" w:hAnsi="Arial" w:cs="Arial"/>
                <w:sz w:val="24"/>
              </w:rPr>
            </w:pPr>
            <w:r w:rsidRPr="0086045B">
              <w:rPr>
                <w:rFonts w:ascii="Arial" w:hAnsi="Arial" w:cs="Arial"/>
                <w:sz w:val="24"/>
              </w:rPr>
              <w:t>1</w:t>
            </w:r>
          </w:p>
        </w:tc>
        <w:tc>
          <w:tcPr>
            <w:tcW w:w="1999" w:type="dxa"/>
          </w:tcPr>
          <w:p w14:paraId="0B10B8AC" w14:textId="1C7B112E" w:rsidR="006257A1" w:rsidRPr="0086045B" w:rsidRDefault="006257A1" w:rsidP="006257A1">
            <w:pPr>
              <w:pStyle w:val="TableParagraph"/>
              <w:spacing w:line="289" w:lineRule="exact"/>
              <w:ind w:left="70" w:right="139"/>
              <w:jc w:val="center"/>
              <w:rPr>
                <w:rFonts w:ascii="Arial" w:hAnsi="Arial" w:cs="Arial"/>
                <w:sz w:val="24"/>
              </w:rPr>
            </w:pPr>
            <w:r>
              <w:rPr>
                <w:rFonts w:ascii="Arial" w:hAnsi="Arial" w:cs="Arial"/>
                <w:sz w:val="24"/>
              </w:rPr>
              <w:t>Use Case</w:t>
            </w:r>
          </w:p>
        </w:tc>
        <w:tc>
          <w:tcPr>
            <w:tcW w:w="1170" w:type="dxa"/>
            <w:vMerge w:val="restart"/>
            <w:tcBorders>
              <w:bottom w:val="single" w:sz="8" w:space="0" w:color="000000"/>
            </w:tcBorders>
          </w:tcPr>
          <w:p w14:paraId="1B895C3A" w14:textId="77777777" w:rsidR="006257A1" w:rsidRPr="0086045B" w:rsidRDefault="006257A1" w:rsidP="00737283">
            <w:pPr>
              <w:pStyle w:val="TableParagraph"/>
              <w:ind w:left="0"/>
              <w:rPr>
                <w:rFonts w:ascii="Arial" w:hAnsi="Arial" w:cs="Arial"/>
                <w:sz w:val="28"/>
              </w:rPr>
            </w:pPr>
          </w:p>
          <w:p w14:paraId="7FA3EA51" w14:textId="77777777" w:rsidR="006257A1" w:rsidRPr="0086045B" w:rsidRDefault="006257A1" w:rsidP="00737283">
            <w:pPr>
              <w:pStyle w:val="TableParagraph"/>
              <w:ind w:left="0"/>
              <w:rPr>
                <w:rFonts w:ascii="Arial" w:hAnsi="Arial" w:cs="Arial"/>
                <w:sz w:val="28"/>
              </w:rPr>
            </w:pPr>
          </w:p>
          <w:p w14:paraId="4E61300B" w14:textId="77777777" w:rsidR="006257A1" w:rsidRPr="0086045B" w:rsidRDefault="006257A1" w:rsidP="00737283">
            <w:pPr>
              <w:pStyle w:val="TableParagraph"/>
              <w:ind w:left="0"/>
              <w:rPr>
                <w:rFonts w:ascii="Arial" w:hAnsi="Arial" w:cs="Arial"/>
                <w:sz w:val="32"/>
              </w:rPr>
            </w:pPr>
          </w:p>
          <w:p w14:paraId="017CF156" w14:textId="77777777" w:rsidR="006257A1" w:rsidRPr="0086045B" w:rsidRDefault="006257A1" w:rsidP="00737283">
            <w:pPr>
              <w:pStyle w:val="TableParagraph"/>
              <w:ind w:left="145" w:right="136"/>
              <w:jc w:val="center"/>
              <w:rPr>
                <w:rFonts w:ascii="Arial" w:hAnsi="Arial" w:cs="Arial"/>
                <w:sz w:val="24"/>
              </w:rPr>
            </w:pPr>
            <w:r w:rsidRPr="0086045B">
              <w:rPr>
                <w:rFonts w:ascii="Arial" w:hAnsi="Arial" w:cs="Arial"/>
                <w:sz w:val="24"/>
              </w:rPr>
              <w:t>King Shop</w:t>
            </w:r>
          </w:p>
          <w:p w14:paraId="314333D4" w14:textId="77777777" w:rsidR="006257A1" w:rsidRPr="0086045B" w:rsidRDefault="006257A1" w:rsidP="00737283">
            <w:pPr>
              <w:pStyle w:val="TableParagraph"/>
              <w:spacing w:before="23"/>
              <w:ind w:left="148" w:right="136"/>
              <w:jc w:val="center"/>
              <w:rPr>
                <w:rFonts w:ascii="Arial" w:hAnsi="Arial" w:cs="Arial"/>
                <w:sz w:val="24"/>
              </w:rPr>
            </w:pPr>
          </w:p>
        </w:tc>
        <w:tc>
          <w:tcPr>
            <w:tcW w:w="1440" w:type="dxa"/>
            <w:vMerge w:val="restart"/>
            <w:tcBorders>
              <w:bottom w:val="single" w:sz="8" w:space="0" w:color="000000"/>
            </w:tcBorders>
          </w:tcPr>
          <w:p w14:paraId="7A281FB5" w14:textId="77777777" w:rsidR="006257A1" w:rsidRPr="0086045B" w:rsidRDefault="006257A1" w:rsidP="00737283">
            <w:pPr>
              <w:pStyle w:val="TableParagraph"/>
              <w:ind w:left="0"/>
              <w:rPr>
                <w:rFonts w:ascii="Arial" w:hAnsi="Arial" w:cs="Arial"/>
                <w:sz w:val="28"/>
              </w:rPr>
            </w:pPr>
          </w:p>
          <w:p w14:paraId="70556A56" w14:textId="77777777" w:rsidR="006257A1" w:rsidRPr="0086045B" w:rsidRDefault="006257A1" w:rsidP="00737283">
            <w:pPr>
              <w:pStyle w:val="TableParagraph"/>
              <w:ind w:left="0"/>
              <w:rPr>
                <w:rFonts w:ascii="Arial" w:hAnsi="Arial" w:cs="Arial"/>
                <w:sz w:val="28"/>
              </w:rPr>
            </w:pPr>
          </w:p>
          <w:p w14:paraId="17DD45FA" w14:textId="77777777" w:rsidR="006257A1" w:rsidRPr="0086045B" w:rsidRDefault="006257A1" w:rsidP="00737283">
            <w:pPr>
              <w:pStyle w:val="TableParagraph"/>
              <w:ind w:left="0"/>
              <w:rPr>
                <w:rFonts w:ascii="Arial" w:hAnsi="Arial" w:cs="Arial"/>
                <w:sz w:val="32"/>
              </w:rPr>
            </w:pPr>
          </w:p>
          <w:p w14:paraId="1ED24E7B" w14:textId="77777777" w:rsidR="006257A1" w:rsidRPr="0086045B" w:rsidRDefault="006257A1" w:rsidP="00737283">
            <w:pPr>
              <w:pStyle w:val="TableParagraph"/>
              <w:spacing w:line="259" w:lineRule="auto"/>
              <w:ind w:left="279" w:right="190" w:hanging="58"/>
              <w:jc w:val="center"/>
              <w:rPr>
                <w:rFonts w:ascii="Arial" w:hAnsi="Arial" w:cs="Arial"/>
                <w:sz w:val="24"/>
              </w:rPr>
            </w:pPr>
            <w:r w:rsidRPr="0086045B">
              <w:rPr>
                <w:rFonts w:ascii="Arial" w:hAnsi="Arial" w:cs="Arial"/>
                <w:sz w:val="24"/>
              </w:rPr>
              <w:t>All member</w:t>
            </w:r>
          </w:p>
        </w:tc>
        <w:tc>
          <w:tcPr>
            <w:tcW w:w="1600" w:type="dxa"/>
            <w:gridSpan w:val="2"/>
          </w:tcPr>
          <w:p w14:paraId="0519832D" w14:textId="38038004" w:rsidR="006257A1" w:rsidRPr="0086045B" w:rsidRDefault="00EE3EC1" w:rsidP="00737283">
            <w:pPr>
              <w:pStyle w:val="TableParagraph"/>
              <w:spacing w:line="289" w:lineRule="exact"/>
              <w:ind w:left="108"/>
              <w:rPr>
                <w:rFonts w:ascii="Arial" w:hAnsi="Arial" w:cs="Arial"/>
                <w:sz w:val="24"/>
              </w:rPr>
            </w:pPr>
            <w:r>
              <w:rPr>
                <w:rFonts w:ascii="Arial" w:hAnsi="Arial" w:cs="Arial"/>
                <w:sz w:val="24"/>
              </w:rPr>
              <w:t>29</w:t>
            </w:r>
            <w:r w:rsidR="006257A1" w:rsidRPr="0086045B">
              <w:rPr>
                <w:rFonts w:ascii="Arial" w:hAnsi="Arial" w:cs="Arial"/>
                <w:sz w:val="24"/>
              </w:rPr>
              <w:t>/11/2025</w:t>
            </w:r>
          </w:p>
        </w:tc>
        <w:tc>
          <w:tcPr>
            <w:tcW w:w="984" w:type="dxa"/>
          </w:tcPr>
          <w:p w14:paraId="3ECA1B8E" w14:textId="74D90F8F" w:rsidR="006257A1" w:rsidRPr="0086045B" w:rsidRDefault="00EE3EC1" w:rsidP="00737283">
            <w:pPr>
              <w:pStyle w:val="TableParagraph"/>
              <w:spacing w:line="289" w:lineRule="exact"/>
              <w:ind w:left="109"/>
              <w:jc w:val="center"/>
              <w:rPr>
                <w:rFonts w:ascii="Arial" w:hAnsi="Arial" w:cs="Arial"/>
                <w:sz w:val="24"/>
              </w:rPr>
            </w:pPr>
            <w:r>
              <w:rPr>
                <w:rFonts w:ascii="Arial" w:hAnsi="Arial" w:cs="Arial"/>
                <w:sz w:val="24"/>
              </w:rPr>
              <w:t>2</w:t>
            </w:r>
          </w:p>
        </w:tc>
        <w:tc>
          <w:tcPr>
            <w:tcW w:w="1104" w:type="dxa"/>
          </w:tcPr>
          <w:p w14:paraId="6A8FF7FE" w14:textId="77777777" w:rsidR="006257A1" w:rsidRPr="0086045B" w:rsidRDefault="006257A1" w:rsidP="00737283">
            <w:pPr>
              <w:pStyle w:val="TableParagraph"/>
              <w:spacing w:line="261" w:lineRule="auto"/>
              <w:ind w:right="85"/>
              <w:rPr>
                <w:rFonts w:ascii="Arial" w:hAnsi="Arial" w:cs="Arial"/>
                <w:sz w:val="24"/>
              </w:rPr>
            </w:pPr>
            <w:r>
              <w:rPr>
                <w:rFonts w:ascii="Arial" w:hAnsi="Arial" w:cs="Arial"/>
                <w:sz w:val="24"/>
              </w:rPr>
              <w:t>Hung</w:t>
            </w:r>
          </w:p>
        </w:tc>
        <w:tc>
          <w:tcPr>
            <w:tcW w:w="1356" w:type="dxa"/>
          </w:tcPr>
          <w:p w14:paraId="3029AA35" w14:textId="77777777" w:rsidR="006257A1" w:rsidRPr="0086045B" w:rsidRDefault="006257A1" w:rsidP="00737283">
            <w:pPr>
              <w:pStyle w:val="TableParagraph"/>
              <w:spacing w:line="289" w:lineRule="exact"/>
              <w:ind w:left="89" w:right="87"/>
              <w:jc w:val="center"/>
              <w:rPr>
                <w:rFonts w:ascii="Arial" w:hAnsi="Arial" w:cs="Arial"/>
                <w:sz w:val="24"/>
              </w:rPr>
            </w:pPr>
            <w:r w:rsidRPr="0086045B">
              <w:rPr>
                <w:rFonts w:ascii="Arial" w:hAnsi="Arial" w:cs="Arial"/>
                <w:sz w:val="24"/>
              </w:rPr>
              <w:t>Completed</w:t>
            </w:r>
          </w:p>
        </w:tc>
      </w:tr>
      <w:tr w:rsidR="006257A1" w:rsidRPr="0086045B" w14:paraId="534E2F26" w14:textId="77777777" w:rsidTr="006257A1">
        <w:trPr>
          <w:trHeight w:val="774"/>
        </w:trPr>
        <w:tc>
          <w:tcPr>
            <w:tcW w:w="626" w:type="dxa"/>
          </w:tcPr>
          <w:p w14:paraId="71C4BA35" w14:textId="77777777" w:rsidR="006257A1" w:rsidRPr="0086045B" w:rsidRDefault="006257A1" w:rsidP="006257A1">
            <w:pPr>
              <w:pStyle w:val="TableParagraph"/>
              <w:spacing w:line="284" w:lineRule="exact"/>
              <w:jc w:val="center"/>
              <w:rPr>
                <w:rFonts w:ascii="Arial" w:hAnsi="Arial" w:cs="Arial"/>
                <w:sz w:val="24"/>
              </w:rPr>
            </w:pPr>
            <w:r w:rsidRPr="0086045B">
              <w:rPr>
                <w:rFonts w:ascii="Arial" w:hAnsi="Arial" w:cs="Arial"/>
                <w:sz w:val="24"/>
              </w:rPr>
              <w:t>2</w:t>
            </w:r>
          </w:p>
        </w:tc>
        <w:tc>
          <w:tcPr>
            <w:tcW w:w="1999" w:type="dxa"/>
          </w:tcPr>
          <w:p w14:paraId="23286AF5" w14:textId="56A30A9A" w:rsidR="006257A1" w:rsidRPr="0086045B" w:rsidRDefault="006257A1" w:rsidP="006257A1">
            <w:pPr>
              <w:pStyle w:val="TableParagraph"/>
              <w:spacing w:line="284" w:lineRule="exact"/>
              <w:ind w:left="87" w:right="139"/>
              <w:jc w:val="center"/>
              <w:rPr>
                <w:rFonts w:ascii="Arial" w:hAnsi="Arial" w:cs="Arial"/>
                <w:sz w:val="24"/>
              </w:rPr>
            </w:pPr>
            <w:r>
              <w:rPr>
                <w:rFonts w:ascii="Arial" w:hAnsi="Arial" w:cs="Arial"/>
                <w:sz w:val="24"/>
              </w:rPr>
              <w:t>Data Flow Diagram</w:t>
            </w:r>
          </w:p>
        </w:tc>
        <w:tc>
          <w:tcPr>
            <w:tcW w:w="1170" w:type="dxa"/>
            <w:vMerge/>
            <w:tcBorders>
              <w:top w:val="nil"/>
              <w:bottom w:val="single" w:sz="8" w:space="0" w:color="000000"/>
            </w:tcBorders>
          </w:tcPr>
          <w:p w14:paraId="609BFB77" w14:textId="77777777" w:rsidR="006257A1" w:rsidRPr="0086045B" w:rsidRDefault="006257A1" w:rsidP="00737283">
            <w:pPr>
              <w:rPr>
                <w:rFonts w:ascii="Arial" w:hAnsi="Arial" w:cs="Arial"/>
                <w:sz w:val="2"/>
                <w:szCs w:val="2"/>
              </w:rPr>
            </w:pPr>
          </w:p>
        </w:tc>
        <w:tc>
          <w:tcPr>
            <w:tcW w:w="1440" w:type="dxa"/>
            <w:vMerge/>
            <w:tcBorders>
              <w:top w:val="nil"/>
              <w:bottom w:val="single" w:sz="8" w:space="0" w:color="000000"/>
            </w:tcBorders>
          </w:tcPr>
          <w:p w14:paraId="5B0AE27D" w14:textId="77777777" w:rsidR="006257A1" w:rsidRPr="0086045B" w:rsidRDefault="006257A1" w:rsidP="00737283">
            <w:pPr>
              <w:rPr>
                <w:rFonts w:ascii="Arial" w:hAnsi="Arial" w:cs="Arial"/>
                <w:sz w:val="2"/>
                <w:szCs w:val="2"/>
              </w:rPr>
            </w:pPr>
          </w:p>
        </w:tc>
        <w:tc>
          <w:tcPr>
            <w:tcW w:w="1600" w:type="dxa"/>
            <w:gridSpan w:val="2"/>
          </w:tcPr>
          <w:p w14:paraId="4B9FC295" w14:textId="657E79AB" w:rsidR="006257A1" w:rsidRPr="0086045B" w:rsidRDefault="00EE3EC1" w:rsidP="00737283">
            <w:pPr>
              <w:pStyle w:val="TableParagraph"/>
              <w:spacing w:line="289" w:lineRule="exact"/>
              <w:ind w:left="108"/>
              <w:rPr>
                <w:rFonts w:ascii="Arial" w:hAnsi="Arial" w:cs="Arial"/>
                <w:sz w:val="24"/>
              </w:rPr>
            </w:pPr>
            <w:r>
              <w:rPr>
                <w:rFonts w:ascii="Arial" w:hAnsi="Arial" w:cs="Arial"/>
                <w:sz w:val="24"/>
              </w:rPr>
              <w:t>29</w:t>
            </w:r>
            <w:r w:rsidR="006257A1" w:rsidRPr="0086045B">
              <w:rPr>
                <w:rFonts w:ascii="Arial" w:hAnsi="Arial" w:cs="Arial"/>
                <w:sz w:val="24"/>
              </w:rPr>
              <w:t>/11/2025</w:t>
            </w:r>
          </w:p>
        </w:tc>
        <w:tc>
          <w:tcPr>
            <w:tcW w:w="984" w:type="dxa"/>
          </w:tcPr>
          <w:p w14:paraId="4AF89A8E" w14:textId="436B1B47" w:rsidR="006257A1" w:rsidRPr="0086045B" w:rsidRDefault="00EE3EC1" w:rsidP="00737283">
            <w:pPr>
              <w:pStyle w:val="TableParagraph"/>
              <w:spacing w:line="284" w:lineRule="exact"/>
              <w:ind w:left="109"/>
              <w:jc w:val="center"/>
              <w:rPr>
                <w:rFonts w:ascii="Arial" w:hAnsi="Arial" w:cs="Arial"/>
                <w:sz w:val="24"/>
              </w:rPr>
            </w:pPr>
            <w:r>
              <w:rPr>
                <w:rFonts w:ascii="Arial" w:hAnsi="Arial" w:cs="Arial"/>
                <w:sz w:val="24"/>
              </w:rPr>
              <w:t>2</w:t>
            </w:r>
          </w:p>
        </w:tc>
        <w:tc>
          <w:tcPr>
            <w:tcW w:w="1104" w:type="dxa"/>
          </w:tcPr>
          <w:p w14:paraId="3E4E1DEA" w14:textId="77777777" w:rsidR="006257A1" w:rsidRPr="0086045B" w:rsidRDefault="006257A1" w:rsidP="00737283">
            <w:pPr>
              <w:pStyle w:val="TableParagraph"/>
              <w:spacing w:line="259" w:lineRule="auto"/>
              <w:ind w:right="85"/>
              <w:rPr>
                <w:rFonts w:ascii="Arial" w:hAnsi="Arial" w:cs="Arial"/>
                <w:sz w:val="24"/>
              </w:rPr>
            </w:pPr>
            <w:r>
              <w:rPr>
                <w:rFonts w:ascii="Arial" w:hAnsi="Arial" w:cs="Arial"/>
                <w:sz w:val="24"/>
              </w:rPr>
              <w:t>Hung</w:t>
            </w:r>
          </w:p>
        </w:tc>
        <w:tc>
          <w:tcPr>
            <w:tcW w:w="1356" w:type="dxa"/>
          </w:tcPr>
          <w:p w14:paraId="55DE7C2A" w14:textId="77777777" w:rsidR="006257A1" w:rsidRPr="0086045B" w:rsidRDefault="006257A1" w:rsidP="00737283">
            <w:pPr>
              <w:pStyle w:val="TableParagraph"/>
              <w:spacing w:line="284" w:lineRule="exact"/>
              <w:ind w:left="89" w:right="87"/>
              <w:jc w:val="center"/>
              <w:rPr>
                <w:rFonts w:ascii="Arial" w:hAnsi="Arial" w:cs="Arial"/>
                <w:sz w:val="24"/>
              </w:rPr>
            </w:pPr>
            <w:r w:rsidRPr="0086045B">
              <w:rPr>
                <w:rFonts w:ascii="Arial" w:hAnsi="Arial" w:cs="Arial"/>
                <w:sz w:val="24"/>
              </w:rPr>
              <w:t>Completed</w:t>
            </w:r>
          </w:p>
        </w:tc>
      </w:tr>
      <w:tr w:rsidR="006257A1" w:rsidRPr="0086045B" w14:paraId="225471E2" w14:textId="77777777" w:rsidTr="006257A1">
        <w:trPr>
          <w:trHeight w:val="774"/>
        </w:trPr>
        <w:tc>
          <w:tcPr>
            <w:tcW w:w="626" w:type="dxa"/>
          </w:tcPr>
          <w:p w14:paraId="7973A11D" w14:textId="77777777" w:rsidR="006257A1" w:rsidRPr="0086045B" w:rsidRDefault="006257A1" w:rsidP="006257A1">
            <w:pPr>
              <w:pStyle w:val="TableParagraph"/>
              <w:spacing w:line="284" w:lineRule="exact"/>
              <w:jc w:val="center"/>
              <w:rPr>
                <w:rFonts w:ascii="Arial" w:hAnsi="Arial" w:cs="Arial"/>
                <w:sz w:val="24"/>
              </w:rPr>
            </w:pPr>
            <w:r w:rsidRPr="0086045B">
              <w:rPr>
                <w:rFonts w:ascii="Arial" w:hAnsi="Arial" w:cs="Arial"/>
                <w:sz w:val="24"/>
              </w:rPr>
              <w:t>3</w:t>
            </w:r>
          </w:p>
        </w:tc>
        <w:tc>
          <w:tcPr>
            <w:tcW w:w="1999" w:type="dxa"/>
          </w:tcPr>
          <w:p w14:paraId="63F8CD58" w14:textId="53ECD80D" w:rsidR="006257A1" w:rsidRPr="0086045B" w:rsidRDefault="006257A1" w:rsidP="006257A1">
            <w:pPr>
              <w:pStyle w:val="TableParagraph"/>
              <w:spacing w:line="259" w:lineRule="auto"/>
              <w:ind w:left="105" w:right="738"/>
              <w:jc w:val="center"/>
              <w:rPr>
                <w:rFonts w:ascii="Arial" w:hAnsi="Arial" w:cs="Arial"/>
                <w:sz w:val="24"/>
              </w:rPr>
            </w:pPr>
            <w:r>
              <w:rPr>
                <w:rFonts w:ascii="Arial" w:hAnsi="Arial" w:cs="Arial"/>
                <w:sz w:val="24"/>
              </w:rPr>
              <w:t>Entity Properties</w:t>
            </w:r>
          </w:p>
        </w:tc>
        <w:tc>
          <w:tcPr>
            <w:tcW w:w="1170" w:type="dxa"/>
            <w:vMerge/>
            <w:tcBorders>
              <w:top w:val="nil"/>
              <w:bottom w:val="single" w:sz="8" w:space="0" w:color="000000"/>
            </w:tcBorders>
          </w:tcPr>
          <w:p w14:paraId="5AEA93E4" w14:textId="77777777" w:rsidR="006257A1" w:rsidRPr="0086045B" w:rsidRDefault="006257A1" w:rsidP="006257A1">
            <w:pPr>
              <w:rPr>
                <w:rFonts w:ascii="Arial" w:hAnsi="Arial" w:cs="Arial"/>
                <w:sz w:val="2"/>
                <w:szCs w:val="2"/>
              </w:rPr>
            </w:pPr>
          </w:p>
        </w:tc>
        <w:tc>
          <w:tcPr>
            <w:tcW w:w="1440" w:type="dxa"/>
            <w:vMerge/>
            <w:tcBorders>
              <w:top w:val="nil"/>
              <w:bottom w:val="single" w:sz="8" w:space="0" w:color="000000"/>
            </w:tcBorders>
          </w:tcPr>
          <w:p w14:paraId="74387362" w14:textId="77777777" w:rsidR="006257A1" w:rsidRPr="0086045B" w:rsidRDefault="006257A1" w:rsidP="006257A1">
            <w:pPr>
              <w:rPr>
                <w:rFonts w:ascii="Arial" w:hAnsi="Arial" w:cs="Arial"/>
                <w:sz w:val="2"/>
                <w:szCs w:val="2"/>
              </w:rPr>
            </w:pPr>
          </w:p>
        </w:tc>
        <w:tc>
          <w:tcPr>
            <w:tcW w:w="1600" w:type="dxa"/>
            <w:gridSpan w:val="2"/>
          </w:tcPr>
          <w:p w14:paraId="34AF6379" w14:textId="4B8949F7" w:rsidR="006257A1" w:rsidRPr="0086045B" w:rsidRDefault="00EE3EC1" w:rsidP="006257A1">
            <w:pPr>
              <w:pStyle w:val="TableParagraph"/>
              <w:spacing w:line="289" w:lineRule="exact"/>
              <w:ind w:left="108"/>
              <w:rPr>
                <w:rFonts w:ascii="Arial" w:hAnsi="Arial" w:cs="Arial"/>
                <w:sz w:val="24"/>
              </w:rPr>
            </w:pPr>
            <w:r>
              <w:rPr>
                <w:rFonts w:ascii="Arial" w:hAnsi="Arial" w:cs="Arial"/>
                <w:sz w:val="24"/>
              </w:rPr>
              <w:t>1</w:t>
            </w:r>
            <w:r w:rsidR="006257A1" w:rsidRPr="0086045B">
              <w:rPr>
                <w:rFonts w:ascii="Arial" w:hAnsi="Arial" w:cs="Arial"/>
                <w:sz w:val="24"/>
              </w:rPr>
              <w:t>/1</w:t>
            </w:r>
            <w:r>
              <w:rPr>
                <w:rFonts w:ascii="Arial" w:hAnsi="Arial" w:cs="Arial"/>
                <w:sz w:val="24"/>
              </w:rPr>
              <w:t>2</w:t>
            </w:r>
            <w:r w:rsidR="006257A1" w:rsidRPr="0086045B">
              <w:rPr>
                <w:rFonts w:ascii="Arial" w:hAnsi="Arial" w:cs="Arial"/>
                <w:sz w:val="24"/>
              </w:rPr>
              <w:t>/2025</w:t>
            </w:r>
          </w:p>
        </w:tc>
        <w:tc>
          <w:tcPr>
            <w:tcW w:w="984" w:type="dxa"/>
          </w:tcPr>
          <w:p w14:paraId="4787EFF3" w14:textId="132139E8" w:rsidR="006257A1" w:rsidRPr="0086045B" w:rsidRDefault="0066520C" w:rsidP="006257A1">
            <w:pPr>
              <w:pStyle w:val="TableParagraph"/>
              <w:spacing w:line="284" w:lineRule="exact"/>
              <w:ind w:left="109"/>
              <w:jc w:val="center"/>
              <w:rPr>
                <w:rFonts w:ascii="Arial" w:hAnsi="Arial" w:cs="Arial"/>
                <w:sz w:val="24"/>
              </w:rPr>
            </w:pPr>
            <w:r>
              <w:rPr>
                <w:rFonts w:ascii="Arial" w:hAnsi="Arial" w:cs="Arial"/>
                <w:sz w:val="24"/>
              </w:rPr>
              <w:t>2</w:t>
            </w:r>
          </w:p>
        </w:tc>
        <w:tc>
          <w:tcPr>
            <w:tcW w:w="1104" w:type="dxa"/>
          </w:tcPr>
          <w:p w14:paraId="450D12B2" w14:textId="09E2656A" w:rsidR="006257A1" w:rsidRPr="0086045B" w:rsidRDefault="0066520C" w:rsidP="006257A1">
            <w:pPr>
              <w:pStyle w:val="TableParagraph"/>
              <w:spacing w:line="259" w:lineRule="auto"/>
              <w:ind w:right="85"/>
              <w:rPr>
                <w:rFonts w:ascii="Arial" w:hAnsi="Arial" w:cs="Arial"/>
                <w:sz w:val="24"/>
              </w:rPr>
            </w:pPr>
            <w:r>
              <w:rPr>
                <w:rFonts w:ascii="Arial" w:hAnsi="Arial" w:cs="Arial"/>
                <w:sz w:val="24"/>
              </w:rPr>
              <w:t>Anh</w:t>
            </w:r>
          </w:p>
        </w:tc>
        <w:tc>
          <w:tcPr>
            <w:tcW w:w="1356" w:type="dxa"/>
          </w:tcPr>
          <w:p w14:paraId="21931334" w14:textId="14B24B1B" w:rsidR="006257A1" w:rsidRPr="0086045B" w:rsidRDefault="0066520C" w:rsidP="006257A1">
            <w:pPr>
              <w:pStyle w:val="TableParagraph"/>
              <w:spacing w:line="284" w:lineRule="exact"/>
              <w:ind w:left="89" w:right="87"/>
              <w:jc w:val="center"/>
              <w:rPr>
                <w:rFonts w:ascii="Arial" w:hAnsi="Arial" w:cs="Arial"/>
                <w:sz w:val="24"/>
              </w:rPr>
            </w:pPr>
            <w:r>
              <w:rPr>
                <w:rFonts w:ascii="Arial" w:hAnsi="Arial" w:cs="Arial"/>
                <w:sz w:val="24"/>
              </w:rPr>
              <w:t>Completed</w:t>
            </w:r>
          </w:p>
        </w:tc>
      </w:tr>
      <w:tr w:rsidR="006257A1" w:rsidRPr="0086045B" w14:paraId="09D649F4" w14:textId="77777777" w:rsidTr="006257A1">
        <w:trPr>
          <w:trHeight w:val="520"/>
        </w:trPr>
        <w:tc>
          <w:tcPr>
            <w:tcW w:w="626" w:type="dxa"/>
            <w:tcBorders>
              <w:bottom w:val="single" w:sz="8" w:space="0" w:color="000000"/>
            </w:tcBorders>
          </w:tcPr>
          <w:p w14:paraId="1CA1A33A" w14:textId="77777777" w:rsidR="006257A1" w:rsidRPr="0086045B" w:rsidRDefault="006257A1" w:rsidP="006257A1">
            <w:pPr>
              <w:pStyle w:val="TableParagraph"/>
              <w:spacing w:line="287" w:lineRule="exact"/>
              <w:jc w:val="center"/>
              <w:rPr>
                <w:rFonts w:ascii="Arial" w:hAnsi="Arial" w:cs="Arial"/>
                <w:sz w:val="24"/>
              </w:rPr>
            </w:pPr>
            <w:r w:rsidRPr="0086045B">
              <w:rPr>
                <w:rFonts w:ascii="Arial" w:hAnsi="Arial" w:cs="Arial"/>
                <w:sz w:val="24"/>
              </w:rPr>
              <w:t>4</w:t>
            </w:r>
          </w:p>
        </w:tc>
        <w:tc>
          <w:tcPr>
            <w:tcW w:w="1999" w:type="dxa"/>
            <w:tcBorders>
              <w:bottom w:val="single" w:sz="8" w:space="0" w:color="000000"/>
            </w:tcBorders>
          </w:tcPr>
          <w:p w14:paraId="7FFF9D6A" w14:textId="77777777" w:rsidR="006257A1" w:rsidRPr="0086045B" w:rsidRDefault="006257A1" w:rsidP="006257A1">
            <w:pPr>
              <w:pStyle w:val="TableParagraph"/>
              <w:spacing w:line="287" w:lineRule="exact"/>
              <w:ind w:left="47" w:right="139"/>
              <w:jc w:val="center"/>
              <w:rPr>
                <w:rFonts w:ascii="Arial" w:hAnsi="Arial" w:cs="Arial"/>
                <w:sz w:val="24"/>
              </w:rPr>
            </w:pPr>
            <w:r w:rsidRPr="0086045B">
              <w:rPr>
                <w:rFonts w:ascii="Arial" w:hAnsi="Arial" w:cs="Arial"/>
                <w:sz w:val="24"/>
              </w:rPr>
              <w:t>Task sheet review</w:t>
            </w:r>
          </w:p>
        </w:tc>
        <w:tc>
          <w:tcPr>
            <w:tcW w:w="1170" w:type="dxa"/>
            <w:vMerge/>
            <w:tcBorders>
              <w:top w:val="nil"/>
              <w:bottom w:val="single" w:sz="8" w:space="0" w:color="000000"/>
            </w:tcBorders>
          </w:tcPr>
          <w:p w14:paraId="0C46F84D" w14:textId="77777777" w:rsidR="006257A1" w:rsidRPr="0086045B" w:rsidRDefault="006257A1" w:rsidP="00737283">
            <w:pPr>
              <w:rPr>
                <w:rFonts w:ascii="Arial" w:hAnsi="Arial" w:cs="Arial"/>
                <w:sz w:val="2"/>
                <w:szCs w:val="2"/>
              </w:rPr>
            </w:pPr>
          </w:p>
        </w:tc>
        <w:tc>
          <w:tcPr>
            <w:tcW w:w="1440" w:type="dxa"/>
            <w:vMerge/>
            <w:tcBorders>
              <w:top w:val="nil"/>
              <w:bottom w:val="single" w:sz="8" w:space="0" w:color="000000"/>
            </w:tcBorders>
          </w:tcPr>
          <w:p w14:paraId="19B06124" w14:textId="77777777" w:rsidR="006257A1" w:rsidRPr="0086045B" w:rsidRDefault="006257A1" w:rsidP="00737283">
            <w:pPr>
              <w:rPr>
                <w:rFonts w:ascii="Arial" w:hAnsi="Arial" w:cs="Arial"/>
                <w:sz w:val="2"/>
                <w:szCs w:val="2"/>
              </w:rPr>
            </w:pPr>
          </w:p>
        </w:tc>
        <w:tc>
          <w:tcPr>
            <w:tcW w:w="1600" w:type="dxa"/>
            <w:gridSpan w:val="2"/>
            <w:tcBorders>
              <w:bottom w:val="single" w:sz="8" w:space="0" w:color="000000"/>
            </w:tcBorders>
          </w:tcPr>
          <w:p w14:paraId="1E8B5A47" w14:textId="29FA9C68" w:rsidR="006257A1" w:rsidRPr="0086045B" w:rsidRDefault="00EE3EC1" w:rsidP="00737283">
            <w:pPr>
              <w:pStyle w:val="TableParagraph"/>
              <w:spacing w:line="289" w:lineRule="exact"/>
              <w:ind w:left="108"/>
              <w:rPr>
                <w:rFonts w:ascii="Arial" w:hAnsi="Arial" w:cs="Arial"/>
                <w:sz w:val="24"/>
              </w:rPr>
            </w:pPr>
            <w:r>
              <w:rPr>
                <w:rFonts w:ascii="Arial" w:hAnsi="Arial" w:cs="Arial"/>
                <w:sz w:val="24"/>
              </w:rPr>
              <w:t>1</w:t>
            </w:r>
            <w:r w:rsidR="006257A1" w:rsidRPr="0086045B">
              <w:rPr>
                <w:rFonts w:ascii="Arial" w:hAnsi="Arial" w:cs="Arial"/>
                <w:sz w:val="24"/>
              </w:rPr>
              <w:t>/1</w:t>
            </w:r>
            <w:r>
              <w:rPr>
                <w:rFonts w:ascii="Arial" w:hAnsi="Arial" w:cs="Arial"/>
                <w:sz w:val="24"/>
              </w:rPr>
              <w:t>2</w:t>
            </w:r>
            <w:r w:rsidR="006257A1" w:rsidRPr="0086045B">
              <w:rPr>
                <w:rFonts w:ascii="Arial" w:hAnsi="Arial" w:cs="Arial"/>
                <w:sz w:val="24"/>
              </w:rPr>
              <w:t>/2025</w:t>
            </w:r>
          </w:p>
        </w:tc>
        <w:tc>
          <w:tcPr>
            <w:tcW w:w="984" w:type="dxa"/>
            <w:tcBorders>
              <w:bottom w:val="single" w:sz="8" w:space="0" w:color="000000"/>
            </w:tcBorders>
          </w:tcPr>
          <w:p w14:paraId="6313121C" w14:textId="77777777" w:rsidR="006257A1" w:rsidRPr="0086045B" w:rsidRDefault="006257A1" w:rsidP="00737283">
            <w:pPr>
              <w:pStyle w:val="TableParagraph"/>
              <w:spacing w:line="287" w:lineRule="exact"/>
              <w:ind w:left="109"/>
              <w:jc w:val="center"/>
              <w:rPr>
                <w:rFonts w:ascii="Arial" w:hAnsi="Arial" w:cs="Arial"/>
                <w:sz w:val="24"/>
              </w:rPr>
            </w:pPr>
            <w:r w:rsidRPr="0086045B">
              <w:rPr>
                <w:rFonts w:ascii="Arial" w:hAnsi="Arial" w:cs="Arial"/>
                <w:sz w:val="24"/>
              </w:rPr>
              <w:t>1</w:t>
            </w:r>
          </w:p>
        </w:tc>
        <w:tc>
          <w:tcPr>
            <w:tcW w:w="1104" w:type="dxa"/>
            <w:tcBorders>
              <w:bottom w:val="single" w:sz="8" w:space="0" w:color="000000"/>
            </w:tcBorders>
          </w:tcPr>
          <w:p w14:paraId="6DAA9E7A" w14:textId="40182979" w:rsidR="006257A1" w:rsidRPr="0086045B" w:rsidRDefault="0066520C" w:rsidP="00737283">
            <w:pPr>
              <w:pStyle w:val="TableParagraph"/>
              <w:spacing w:line="287" w:lineRule="exact"/>
              <w:ind w:left="155"/>
              <w:rPr>
                <w:rFonts w:ascii="Arial" w:hAnsi="Arial" w:cs="Arial"/>
                <w:sz w:val="24"/>
              </w:rPr>
            </w:pPr>
            <w:r>
              <w:rPr>
                <w:rFonts w:ascii="Arial" w:hAnsi="Arial" w:cs="Arial"/>
                <w:sz w:val="24"/>
              </w:rPr>
              <w:t>Anh</w:t>
            </w:r>
          </w:p>
        </w:tc>
        <w:tc>
          <w:tcPr>
            <w:tcW w:w="1356" w:type="dxa"/>
            <w:tcBorders>
              <w:bottom w:val="single" w:sz="8" w:space="0" w:color="000000"/>
            </w:tcBorders>
          </w:tcPr>
          <w:p w14:paraId="458E9426" w14:textId="4B1E4FA0" w:rsidR="006257A1" w:rsidRPr="0086045B" w:rsidRDefault="0066520C" w:rsidP="00737283">
            <w:pPr>
              <w:pStyle w:val="TableParagraph"/>
              <w:spacing w:line="287" w:lineRule="exact"/>
              <w:ind w:left="89" w:right="87"/>
              <w:jc w:val="center"/>
              <w:rPr>
                <w:rFonts w:ascii="Arial" w:hAnsi="Arial" w:cs="Arial"/>
                <w:sz w:val="24"/>
              </w:rPr>
            </w:pPr>
            <w:r>
              <w:rPr>
                <w:rFonts w:ascii="Arial" w:hAnsi="Arial" w:cs="Arial"/>
                <w:sz w:val="24"/>
              </w:rPr>
              <w:t>Completed</w:t>
            </w:r>
          </w:p>
        </w:tc>
      </w:tr>
      <w:tr w:rsidR="006257A1" w:rsidRPr="0086045B" w14:paraId="301976BC" w14:textId="77777777" w:rsidTr="00737283">
        <w:trPr>
          <w:trHeight w:val="472"/>
        </w:trPr>
        <w:tc>
          <w:tcPr>
            <w:tcW w:w="10279" w:type="dxa"/>
            <w:gridSpan w:val="9"/>
            <w:tcBorders>
              <w:top w:val="single" w:sz="8" w:space="0" w:color="000000"/>
            </w:tcBorders>
          </w:tcPr>
          <w:p w14:paraId="7CDFC870" w14:textId="77777777" w:rsidR="006257A1" w:rsidRPr="0086045B" w:rsidRDefault="006257A1" w:rsidP="00737283">
            <w:pPr>
              <w:pStyle w:val="TableParagraph"/>
              <w:spacing w:line="289" w:lineRule="exact"/>
              <w:rPr>
                <w:rFonts w:ascii="Arial" w:hAnsi="Arial" w:cs="Arial"/>
                <w:b/>
                <w:sz w:val="24"/>
              </w:rPr>
            </w:pPr>
            <w:r w:rsidRPr="0086045B">
              <w:rPr>
                <w:rFonts w:ascii="Arial" w:hAnsi="Arial" w:cs="Arial"/>
                <w:b/>
                <w:sz w:val="24"/>
              </w:rPr>
              <w:t xml:space="preserve">Date: </w:t>
            </w:r>
            <w:r>
              <w:rPr>
                <w:rFonts w:ascii="Arial" w:hAnsi="Arial" w:cs="Arial"/>
                <w:b/>
                <w:sz w:val="24"/>
              </w:rPr>
              <w:t>18</w:t>
            </w:r>
            <w:r w:rsidRPr="0086045B">
              <w:rPr>
                <w:rFonts w:ascii="Arial" w:hAnsi="Arial" w:cs="Arial"/>
                <w:b/>
                <w:sz w:val="24"/>
              </w:rPr>
              <w:t>/11/202</w:t>
            </w:r>
            <w:r>
              <w:rPr>
                <w:rFonts w:ascii="Arial" w:hAnsi="Arial" w:cs="Arial"/>
                <w:b/>
                <w:sz w:val="24"/>
              </w:rPr>
              <w:t>5</w:t>
            </w:r>
          </w:p>
        </w:tc>
      </w:tr>
      <w:tr w:rsidR="006257A1" w:rsidRPr="0086045B" w14:paraId="1A1C1CBD" w14:textId="77777777" w:rsidTr="00737283">
        <w:trPr>
          <w:trHeight w:val="3309"/>
        </w:trPr>
        <w:tc>
          <w:tcPr>
            <w:tcW w:w="5757" w:type="dxa"/>
            <w:gridSpan w:val="5"/>
          </w:tcPr>
          <w:p w14:paraId="5BECE27C" w14:textId="77777777" w:rsidR="006257A1" w:rsidRPr="0086045B" w:rsidRDefault="006257A1" w:rsidP="00737283">
            <w:pPr>
              <w:pStyle w:val="TableParagraph"/>
              <w:spacing w:line="289" w:lineRule="exact"/>
              <w:jc w:val="center"/>
              <w:rPr>
                <w:rFonts w:ascii="Arial" w:hAnsi="Arial" w:cs="Arial"/>
                <w:sz w:val="24"/>
              </w:rPr>
            </w:pPr>
            <w:r w:rsidRPr="0086045B">
              <w:rPr>
                <w:rFonts w:ascii="Arial" w:hAnsi="Arial" w:cs="Arial"/>
                <w:sz w:val="24"/>
              </w:rPr>
              <w:t>Signature of Instructor:</w:t>
            </w:r>
          </w:p>
          <w:p w14:paraId="29B9A73C" w14:textId="77777777" w:rsidR="006257A1" w:rsidRPr="0086045B" w:rsidRDefault="006257A1" w:rsidP="00737283">
            <w:pPr>
              <w:pStyle w:val="TableParagraph"/>
              <w:ind w:left="0"/>
              <w:jc w:val="center"/>
              <w:rPr>
                <w:rFonts w:ascii="Arial" w:hAnsi="Arial" w:cs="Arial"/>
                <w:sz w:val="28"/>
              </w:rPr>
            </w:pPr>
          </w:p>
          <w:p w14:paraId="525169C2" w14:textId="77777777" w:rsidR="006257A1" w:rsidRPr="0086045B" w:rsidRDefault="006257A1" w:rsidP="00737283">
            <w:pPr>
              <w:pStyle w:val="TableParagraph"/>
              <w:ind w:left="0"/>
              <w:jc w:val="center"/>
              <w:rPr>
                <w:rFonts w:ascii="Arial" w:hAnsi="Arial" w:cs="Arial"/>
                <w:sz w:val="28"/>
              </w:rPr>
            </w:pPr>
          </w:p>
          <w:p w14:paraId="185323D3" w14:textId="77777777" w:rsidR="006257A1" w:rsidRPr="0086045B" w:rsidRDefault="006257A1" w:rsidP="00737283">
            <w:pPr>
              <w:pStyle w:val="TableParagraph"/>
              <w:ind w:left="0"/>
              <w:jc w:val="center"/>
              <w:rPr>
                <w:rFonts w:ascii="Arial" w:hAnsi="Arial" w:cs="Arial"/>
                <w:sz w:val="28"/>
              </w:rPr>
            </w:pPr>
          </w:p>
          <w:p w14:paraId="48922227" w14:textId="77777777" w:rsidR="006257A1" w:rsidRPr="0086045B" w:rsidRDefault="006257A1" w:rsidP="00737283">
            <w:pPr>
              <w:pStyle w:val="TableParagraph"/>
              <w:ind w:left="0"/>
              <w:jc w:val="center"/>
              <w:rPr>
                <w:rFonts w:ascii="Arial" w:hAnsi="Arial" w:cs="Arial"/>
                <w:sz w:val="28"/>
              </w:rPr>
            </w:pPr>
          </w:p>
          <w:p w14:paraId="29351D78" w14:textId="77777777" w:rsidR="006257A1" w:rsidRPr="0086045B" w:rsidRDefault="006257A1" w:rsidP="00737283">
            <w:pPr>
              <w:pStyle w:val="TableParagraph"/>
              <w:ind w:left="0"/>
              <w:jc w:val="center"/>
              <w:rPr>
                <w:rFonts w:ascii="Arial" w:hAnsi="Arial" w:cs="Arial"/>
                <w:sz w:val="28"/>
              </w:rPr>
            </w:pPr>
          </w:p>
          <w:p w14:paraId="75B83C43" w14:textId="77777777" w:rsidR="006257A1" w:rsidRPr="0086045B" w:rsidRDefault="006257A1" w:rsidP="00737283">
            <w:pPr>
              <w:pStyle w:val="TableParagraph"/>
              <w:ind w:left="0"/>
              <w:jc w:val="center"/>
              <w:rPr>
                <w:rFonts w:ascii="Arial" w:hAnsi="Arial" w:cs="Arial"/>
                <w:sz w:val="28"/>
              </w:rPr>
            </w:pPr>
          </w:p>
          <w:p w14:paraId="37ECD4F8" w14:textId="77777777" w:rsidR="006257A1" w:rsidRPr="0086045B" w:rsidRDefault="006257A1" w:rsidP="00737283">
            <w:pPr>
              <w:pStyle w:val="TableParagraph"/>
              <w:ind w:left="0"/>
              <w:jc w:val="center"/>
              <w:rPr>
                <w:rFonts w:ascii="Arial" w:hAnsi="Arial" w:cs="Arial"/>
                <w:sz w:val="28"/>
              </w:rPr>
            </w:pPr>
          </w:p>
          <w:p w14:paraId="13B30709" w14:textId="77777777" w:rsidR="006257A1" w:rsidRPr="0086045B" w:rsidRDefault="006257A1" w:rsidP="00737283">
            <w:pPr>
              <w:pStyle w:val="TableParagraph"/>
              <w:spacing w:before="182"/>
              <w:jc w:val="center"/>
              <w:rPr>
                <w:rFonts w:ascii="Arial" w:hAnsi="Arial" w:cs="Arial"/>
                <w:b/>
                <w:sz w:val="24"/>
              </w:rPr>
            </w:pPr>
            <w:r w:rsidRPr="0086045B">
              <w:rPr>
                <w:rFonts w:ascii="Arial" w:hAnsi="Arial" w:cs="Arial"/>
                <w:b/>
                <w:sz w:val="24"/>
              </w:rPr>
              <w:t>Mr. Tran Phuoc Sinh</w:t>
            </w:r>
          </w:p>
        </w:tc>
        <w:tc>
          <w:tcPr>
            <w:tcW w:w="4522" w:type="dxa"/>
            <w:gridSpan w:val="4"/>
          </w:tcPr>
          <w:p w14:paraId="5621AF0C" w14:textId="77777777" w:rsidR="006257A1" w:rsidRPr="0086045B" w:rsidRDefault="006257A1" w:rsidP="00737283">
            <w:pPr>
              <w:pStyle w:val="TableParagraph"/>
              <w:spacing w:line="289" w:lineRule="exact"/>
              <w:ind w:left="109"/>
              <w:jc w:val="center"/>
              <w:rPr>
                <w:rFonts w:ascii="Arial" w:hAnsi="Arial" w:cs="Arial"/>
                <w:sz w:val="24"/>
              </w:rPr>
            </w:pPr>
            <w:r w:rsidRPr="0086045B">
              <w:rPr>
                <w:rFonts w:ascii="Arial" w:hAnsi="Arial" w:cs="Arial"/>
                <w:sz w:val="24"/>
              </w:rPr>
              <w:t>Signature of Team Leader:</w:t>
            </w:r>
          </w:p>
          <w:p w14:paraId="654543D6" w14:textId="77777777" w:rsidR="006257A1" w:rsidRPr="0086045B" w:rsidRDefault="006257A1" w:rsidP="00737283">
            <w:pPr>
              <w:pStyle w:val="TableParagraph"/>
              <w:ind w:left="0"/>
              <w:jc w:val="center"/>
              <w:rPr>
                <w:rFonts w:ascii="Arial" w:hAnsi="Arial" w:cs="Arial"/>
                <w:sz w:val="28"/>
              </w:rPr>
            </w:pPr>
          </w:p>
          <w:p w14:paraId="2D4858D6" w14:textId="77777777" w:rsidR="006257A1" w:rsidRPr="0086045B" w:rsidRDefault="006257A1" w:rsidP="00737283">
            <w:pPr>
              <w:pStyle w:val="TableParagraph"/>
              <w:ind w:left="0"/>
              <w:jc w:val="center"/>
              <w:rPr>
                <w:rFonts w:ascii="Arial" w:hAnsi="Arial" w:cs="Arial"/>
                <w:sz w:val="28"/>
              </w:rPr>
            </w:pPr>
          </w:p>
          <w:p w14:paraId="4B84D964" w14:textId="77777777" w:rsidR="006257A1" w:rsidRPr="0086045B" w:rsidRDefault="006257A1" w:rsidP="00737283">
            <w:pPr>
              <w:pStyle w:val="TableParagraph"/>
              <w:ind w:left="0"/>
              <w:jc w:val="center"/>
              <w:rPr>
                <w:rFonts w:ascii="Arial" w:hAnsi="Arial" w:cs="Arial"/>
                <w:sz w:val="28"/>
              </w:rPr>
            </w:pPr>
          </w:p>
          <w:p w14:paraId="4294AE64" w14:textId="77777777" w:rsidR="006257A1" w:rsidRPr="0086045B" w:rsidRDefault="006257A1" w:rsidP="00737283">
            <w:pPr>
              <w:pStyle w:val="TableParagraph"/>
              <w:ind w:left="0"/>
              <w:jc w:val="center"/>
              <w:rPr>
                <w:rFonts w:ascii="Arial" w:hAnsi="Arial" w:cs="Arial"/>
                <w:sz w:val="28"/>
              </w:rPr>
            </w:pPr>
          </w:p>
          <w:p w14:paraId="5CF2FCBB" w14:textId="77777777" w:rsidR="006257A1" w:rsidRPr="0086045B" w:rsidRDefault="006257A1" w:rsidP="00737283">
            <w:pPr>
              <w:pStyle w:val="TableParagraph"/>
              <w:ind w:left="0"/>
              <w:jc w:val="center"/>
              <w:rPr>
                <w:rFonts w:ascii="Arial" w:hAnsi="Arial" w:cs="Arial"/>
                <w:sz w:val="28"/>
              </w:rPr>
            </w:pPr>
          </w:p>
          <w:p w14:paraId="70D679EE" w14:textId="77777777" w:rsidR="006257A1" w:rsidRPr="0086045B" w:rsidRDefault="006257A1" w:rsidP="00737283">
            <w:pPr>
              <w:pStyle w:val="TableParagraph"/>
              <w:ind w:left="0"/>
              <w:jc w:val="center"/>
              <w:rPr>
                <w:rFonts w:ascii="Arial" w:hAnsi="Arial" w:cs="Arial"/>
                <w:sz w:val="28"/>
              </w:rPr>
            </w:pPr>
          </w:p>
          <w:p w14:paraId="6F10A428" w14:textId="77777777" w:rsidR="006257A1" w:rsidRPr="0086045B" w:rsidRDefault="006257A1" w:rsidP="00737283">
            <w:pPr>
              <w:pStyle w:val="TableParagraph"/>
              <w:ind w:left="0"/>
              <w:jc w:val="center"/>
              <w:rPr>
                <w:rFonts w:ascii="Arial" w:hAnsi="Arial" w:cs="Arial"/>
                <w:sz w:val="28"/>
              </w:rPr>
            </w:pPr>
          </w:p>
          <w:p w14:paraId="6C7686BE" w14:textId="77777777" w:rsidR="006257A1" w:rsidRPr="0086045B" w:rsidRDefault="006257A1" w:rsidP="00737283">
            <w:pPr>
              <w:pStyle w:val="TableParagraph"/>
              <w:spacing w:before="182"/>
              <w:ind w:left="109"/>
              <w:jc w:val="center"/>
              <w:rPr>
                <w:rFonts w:ascii="Arial" w:hAnsi="Arial" w:cs="Arial"/>
                <w:b/>
                <w:sz w:val="24"/>
              </w:rPr>
            </w:pPr>
            <w:r w:rsidRPr="0086045B">
              <w:rPr>
                <w:rFonts w:ascii="Arial" w:hAnsi="Arial" w:cs="Arial"/>
                <w:b/>
                <w:sz w:val="24"/>
              </w:rPr>
              <w:t>Nguyen Duy Anh</w:t>
            </w:r>
          </w:p>
        </w:tc>
      </w:tr>
    </w:tbl>
    <w:p w14:paraId="65D52768" w14:textId="0E4EF842" w:rsidR="006257A1" w:rsidRDefault="006257A1">
      <w:pPr>
        <w:widowControl/>
        <w:autoSpaceDE/>
        <w:autoSpaceDN/>
        <w:rPr>
          <w:rFonts w:ascii="Arial" w:hAnsi="Arial" w:cs="Arial"/>
          <w:sz w:val="40"/>
          <w:szCs w:val="40"/>
        </w:rPr>
      </w:pPr>
    </w:p>
    <w:sectPr w:rsidR="006257A1" w:rsidSect="001012DD">
      <w:pgSz w:w="11910" w:h="16840"/>
      <w:pgMar w:top="720" w:right="720" w:bottom="720" w:left="720" w:header="341" w:footer="22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C02A7" w14:textId="77777777" w:rsidR="00991367" w:rsidRDefault="00991367">
      <w:r>
        <w:separator/>
      </w:r>
    </w:p>
  </w:endnote>
  <w:endnote w:type="continuationSeparator" w:id="0">
    <w:p w14:paraId="7EE6349B" w14:textId="77777777" w:rsidR="00991367" w:rsidRDefault="00991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Segoe Print"/>
    <w:charset w:val="00"/>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4438E" w14:textId="77777777" w:rsidR="00DF4098" w:rsidRDefault="000C31E6">
    <w:pPr>
      <w:pStyle w:val="BodyText"/>
      <w:spacing w:line="14" w:lineRule="auto"/>
      <w:rPr>
        <w:sz w:val="16"/>
      </w:rPr>
    </w:pPr>
    <w:r>
      <w:rPr>
        <w:noProof/>
      </w:rPr>
      <mc:AlternateContent>
        <mc:Choice Requires="wps">
          <w:drawing>
            <wp:anchor distT="0" distB="0" distL="114300" distR="114300" simplePos="0" relativeHeight="251659776" behindDoc="1" locked="0" layoutInCell="1" allowOverlap="1" wp14:anchorId="2D323739" wp14:editId="7A7D4432">
              <wp:simplePos x="0" y="0"/>
              <wp:positionH relativeFrom="page">
                <wp:posOffset>895985</wp:posOffset>
              </wp:positionH>
              <wp:positionV relativeFrom="page">
                <wp:posOffset>10280650</wp:posOffset>
              </wp:positionV>
              <wp:extent cx="6226810" cy="56515"/>
              <wp:effectExtent l="635" t="3175" r="1905" b="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6810" cy="56515"/>
                      </a:xfrm>
                      <a:custGeom>
                        <a:avLst/>
                        <a:gdLst>
                          <a:gd name="T0" fmla="+- 0 11218 1412"/>
                          <a:gd name="T1" fmla="*/ T0 w 9806"/>
                          <a:gd name="T2" fmla="+- 0 16265 16190"/>
                          <a:gd name="T3" fmla="*/ 16265 h 89"/>
                          <a:gd name="T4" fmla="+- 0 1412 1412"/>
                          <a:gd name="T5" fmla="*/ T4 w 9806"/>
                          <a:gd name="T6" fmla="+- 0 16265 16190"/>
                          <a:gd name="T7" fmla="*/ 16265 h 89"/>
                          <a:gd name="T8" fmla="+- 0 1412 1412"/>
                          <a:gd name="T9" fmla="*/ T8 w 9806"/>
                          <a:gd name="T10" fmla="+- 0 16279 16190"/>
                          <a:gd name="T11" fmla="*/ 16279 h 89"/>
                          <a:gd name="T12" fmla="+- 0 11218 1412"/>
                          <a:gd name="T13" fmla="*/ T12 w 9806"/>
                          <a:gd name="T14" fmla="+- 0 16279 16190"/>
                          <a:gd name="T15" fmla="*/ 16279 h 89"/>
                          <a:gd name="T16" fmla="+- 0 11218 1412"/>
                          <a:gd name="T17" fmla="*/ T16 w 9806"/>
                          <a:gd name="T18" fmla="+- 0 16265 16190"/>
                          <a:gd name="T19" fmla="*/ 16265 h 89"/>
                          <a:gd name="T20" fmla="+- 0 11218 1412"/>
                          <a:gd name="T21" fmla="*/ T20 w 9806"/>
                          <a:gd name="T22" fmla="+- 0 16190 16190"/>
                          <a:gd name="T23" fmla="*/ 16190 h 89"/>
                          <a:gd name="T24" fmla="+- 0 1412 1412"/>
                          <a:gd name="T25" fmla="*/ T24 w 9806"/>
                          <a:gd name="T26" fmla="+- 0 16190 16190"/>
                          <a:gd name="T27" fmla="*/ 16190 h 89"/>
                          <a:gd name="T28" fmla="+- 0 1412 1412"/>
                          <a:gd name="T29" fmla="*/ T28 w 9806"/>
                          <a:gd name="T30" fmla="+- 0 16250 16190"/>
                          <a:gd name="T31" fmla="*/ 16250 h 89"/>
                          <a:gd name="T32" fmla="+- 0 11218 1412"/>
                          <a:gd name="T33" fmla="*/ T32 w 9806"/>
                          <a:gd name="T34" fmla="+- 0 16250 16190"/>
                          <a:gd name="T35" fmla="*/ 16250 h 89"/>
                          <a:gd name="T36" fmla="+- 0 11218 1412"/>
                          <a:gd name="T37" fmla="*/ T36 w 9806"/>
                          <a:gd name="T38" fmla="+- 0 16190 16190"/>
                          <a:gd name="T39" fmla="*/ 1619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806" h="89">
                            <a:moveTo>
                              <a:pt x="9806" y="75"/>
                            </a:moveTo>
                            <a:lnTo>
                              <a:pt x="0" y="75"/>
                            </a:lnTo>
                            <a:lnTo>
                              <a:pt x="0" y="89"/>
                            </a:lnTo>
                            <a:lnTo>
                              <a:pt x="9806" y="89"/>
                            </a:lnTo>
                            <a:lnTo>
                              <a:pt x="9806" y="75"/>
                            </a:lnTo>
                            <a:close/>
                            <a:moveTo>
                              <a:pt x="9806" y="0"/>
                            </a:moveTo>
                            <a:lnTo>
                              <a:pt x="0" y="0"/>
                            </a:lnTo>
                            <a:lnTo>
                              <a:pt x="0" y="60"/>
                            </a:lnTo>
                            <a:lnTo>
                              <a:pt x="9806" y="60"/>
                            </a:lnTo>
                            <a:lnTo>
                              <a:pt x="98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869A9" id="AutoShape 7" o:spid="_x0000_s1026" style="position:absolute;margin-left:70.55pt;margin-top:809.5pt;width:490.3pt;height:4.4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0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" path="m9806,75l,75,,89r9806,l9806,75xm9806,l,,,60r9806,l9806,xe" fillcolor="black" stroked="f">
              <v:path arrowok="t" o:connecttype="custom" o:connectlocs="6226810,10328275;0,10328275;0,10337165;6226810,10337165;6226810,10328275;6226810,10280650;0,10280650;0,10318750;6226810,10318750;6226810,10280650" o:connectangles="0,0,0,0,0,0,0,0,0,0"/>
              <w10:wrap anchorx="page" anchory="page"/>
            </v:shape>
          </w:pict>
        </mc:Fallback>
      </mc:AlternateContent>
    </w:r>
    <w:r>
      <w:rPr>
        <w:noProof/>
      </w:rPr>
      <mc:AlternateContent>
        <mc:Choice Requires="wps">
          <w:drawing>
            <wp:anchor distT="0" distB="0" distL="114300" distR="114300" simplePos="0" relativeHeight="251660800" behindDoc="1" locked="0" layoutInCell="1" allowOverlap="1" wp14:anchorId="32AE1EBC" wp14:editId="5CDDF3C7">
              <wp:simplePos x="0" y="0"/>
              <wp:positionH relativeFrom="page">
                <wp:posOffset>901700</wp:posOffset>
              </wp:positionH>
              <wp:positionV relativeFrom="page">
                <wp:posOffset>10340340</wp:posOffset>
              </wp:positionV>
              <wp:extent cx="3183255" cy="196215"/>
              <wp:effectExtent l="0" t="0" r="1270" b="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325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23F70" w14:textId="6A143454" w:rsidR="00DF4098" w:rsidRDefault="00FD5FC0">
                          <w:pPr>
                            <w:spacing w:before="12"/>
                            <w:ind w:left="20"/>
                            <w:rPr>
                              <w:rFonts w:ascii="Arial" w:hAnsi="Arial"/>
                              <w:i/>
                              <w:sz w:val="24"/>
                            </w:rPr>
                          </w:pPr>
                          <w:r>
                            <w:rPr>
                              <w:rFonts w:ascii="Arial" w:hAnsi="Arial"/>
                              <w:sz w:val="24"/>
                            </w:rPr>
                            <w:t xml:space="preserve">FAI-Ho Chi Minh </w:t>
                          </w:r>
                          <w:r w:rsidR="003547C2">
                            <w:rPr>
                              <w:rFonts w:ascii="Arial" w:hAnsi="Arial"/>
                              <w:i/>
                              <w:sz w:val="24"/>
                            </w:rPr>
                            <w:t xml:space="preserve"> – </w:t>
                          </w:r>
                          <w:r>
                            <w:rPr>
                              <w:rFonts w:ascii="Arial" w:hAnsi="Arial"/>
                              <w:i/>
                              <w:sz w:val="24"/>
                            </w:rPr>
                            <w:t xml:space="preserve"> </w:t>
                          </w:r>
                          <w:r w:rsidR="003547C2">
                            <w:rPr>
                              <w:rFonts w:ascii="Arial" w:hAnsi="Arial"/>
                              <w:i/>
                              <w:sz w:val="24"/>
                            </w:rPr>
                            <w:t>T1.23</w:t>
                          </w:r>
                          <w:r>
                            <w:rPr>
                              <w:rFonts w:ascii="Arial" w:hAnsi="Arial"/>
                              <w:i/>
                              <w:sz w:val="24"/>
                            </w:rPr>
                            <w:t>11</w:t>
                          </w:r>
                          <w:r w:rsidR="003547C2">
                            <w:rPr>
                              <w:rFonts w:ascii="Arial" w:hAnsi="Arial"/>
                              <w:i/>
                              <w:sz w:val="24"/>
                            </w:rPr>
                            <w:t>.</w:t>
                          </w:r>
                          <w:r>
                            <w:rPr>
                              <w:rFonts w:ascii="Arial" w:hAnsi="Arial"/>
                              <w:i/>
                              <w:sz w:val="24"/>
                            </w:rPr>
                            <w:t>M0</w:t>
                          </w:r>
                          <w:r w:rsidR="00284EBC">
                            <w:rPr>
                              <w:rFonts w:ascii="Arial" w:hAnsi="Arial"/>
                              <w:i/>
                              <w:sz w:val="24"/>
                            </w:rPr>
                            <w:t xml:space="preserve"> – Group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E1EBC" id="_x0000_t202" coordsize="21600,21600" o:spt="202" path="m,l,21600r21600,l21600,xe">
              <v:stroke joinstyle="miter"/>
              <v:path gradientshapeok="t" o:connecttype="rect"/>
            </v:shapetype>
            <v:shape id="Text Box 8" o:spid="_x0000_s1028" type="#_x0000_t202" style="position:absolute;margin-left:71pt;margin-top:814.2pt;width:250.65pt;height:15.4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" filled="f" stroked="f">
              <v:textbox inset="0,0,0,0">
                <w:txbxContent>
                  <w:p w14:paraId="08C23F70" w14:textId="6A143454" w:rsidR="00DF4098" w:rsidRDefault="00FD5FC0">
                    <w:pPr>
                      <w:spacing w:before="12"/>
                      <w:ind w:left="20"/>
                      <w:rPr>
                        <w:rFonts w:ascii="Arial" w:hAnsi="Arial"/>
                        <w:i/>
                        <w:sz w:val="24"/>
                      </w:rPr>
                    </w:pPr>
                    <w:r>
                      <w:rPr>
                        <w:rFonts w:ascii="Arial" w:hAnsi="Arial"/>
                        <w:sz w:val="24"/>
                      </w:rPr>
                      <w:t xml:space="preserve">FAI-Ho Chi Minh </w:t>
                    </w:r>
                    <w:r w:rsidR="003547C2">
                      <w:rPr>
                        <w:rFonts w:ascii="Arial" w:hAnsi="Arial"/>
                        <w:i/>
                        <w:sz w:val="24"/>
                      </w:rPr>
                      <w:t xml:space="preserve"> – </w:t>
                    </w:r>
                    <w:r>
                      <w:rPr>
                        <w:rFonts w:ascii="Arial" w:hAnsi="Arial"/>
                        <w:i/>
                        <w:sz w:val="24"/>
                      </w:rPr>
                      <w:t xml:space="preserve"> </w:t>
                    </w:r>
                    <w:r w:rsidR="003547C2">
                      <w:rPr>
                        <w:rFonts w:ascii="Arial" w:hAnsi="Arial"/>
                        <w:i/>
                        <w:sz w:val="24"/>
                      </w:rPr>
                      <w:t>T1.23</w:t>
                    </w:r>
                    <w:r>
                      <w:rPr>
                        <w:rFonts w:ascii="Arial" w:hAnsi="Arial"/>
                        <w:i/>
                        <w:sz w:val="24"/>
                      </w:rPr>
                      <w:t>11</w:t>
                    </w:r>
                    <w:r w:rsidR="003547C2">
                      <w:rPr>
                        <w:rFonts w:ascii="Arial" w:hAnsi="Arial"/>
                        <w:i/>
                        <w:sz w:val="24"/>
                      </w:rPr>
                      <w:t>.</w:t>
                    </w:r>
                    <w:r>
                      <w:rPr>
                        <w:rFonts w:ascii="Arial" w:hAnsi="Arial"/>
                        <w:i/>
                        <w:sz w:val="24"/>
                      </w:rPr>
                      <w:t>M0</w:t>
                    </w:r>
                    <w:r w:rsidR="00284EBC">
                      <w:rPr>
                        <w:rFonts w:ascii="Arial" w:hAnsi="Arial"/>
                        <w:i/>
                        <w:sz w:val="24"/>
                      </w:rPr>
                      <w:t xml:space="preserve"> – Group 5</w:t>
                    </w:r>
                  </w:p>
                </w:txbxContent>
              </v:textbox>
              <w10:wrap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49DDFF32" wp14:editId="6493FC33">
              <wp:simplePos x="0" y="0"/>
              <wp:positionH relativeFrom="page">
                <wp:posOffset>6651625</wp:posOffset>
              </wp:positionH>
              <wp:positionV relativeFrom="page">
                <wp:posOffset>10340340</wp:posOffset>
              </wp:positionV>
              <wp:extent cx="247015" cy="196215"/>
              <wp:effectExtent l="3175" t="0"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3E243" w14:textId="77777777" w:rsidR="00DF4098" w:rsidRDefault="00DF4098">
                          <w:pPr>
                            <w:pStyle w:val="BodyText"/>
                            <w:spacing w:before="12"/>
                            <w:ind w:left="60"/>
                            <w:rPr>
                              <w:rFonts w:ascii="Arial"/>
                            </w:rPr>
                          </w:pPr>
                          <w:r>
                            <w:fldChar w:fldCharType="begin"/>
                          </w:r>
                          <w:r>
                            <w:rPr>
                              <w:rFonts w:ascii="Arial"/>
                            </w:rPr>
                            <w:instrText xml:space="preserve"> PAGE </w:instrText>
                          </w:r>
                          <w:r>
                            <w:fldChar w:fldCharType="separate"/>
                          </w:r>
                          <w:r w:rsidR="00284EBC">
                            <w:rPr>
                              <w:rFonts w:ascii="Arial"/>
                              <w:noProof/>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DFF32" id="Text Box 9" o:spid="_x0000_s1029" type="#_x0000_t202" style="position:absolute;margin-left:523.75pt;margin-top:814.2pt;width:19.45pt;height:15.4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" filled="f" stroked="f">
              <v:textbox inset="0,0,0,0">
                <w:txbxContent>
                  <w:p w14:paraId="1F03E243" w14:textId="77777777" w:rsidR="00DF4098" w:rsidRDefault="00DF4098">
                    <w:pPr>
                      <w:pStyle w:val="BodyText"/>
                      <w:spacing w:before="12"/>
                      <w:ind w:left="60"/>
                      <w:rPr>
                        <w:rFonts w:ascii="Arial"/>
                      </w:rPr>
                    </w:pPr>
                    <w:r>
                      <w:fldChar w:fldCharType="begin"/>
                    </w:r>
                    <w:r>
                      <w:rPr>
                        <w:rFonts w:ascii="Arial"/>
                      </w:rPr>
                      <w:instrText xml:space="preserve"> PAGE </w:instrText>
                    </w:r>
                    <w:r>
                      <w:fldChar w:fldCharType="separate"/>
                    </w:r>
                    <w:r w:rsidR="00284EBC">
                      <w:rPr>
                        <w:rFonts w:ascii="Arial"/>
                        <w:noProof/>
                      </w:rPr>
                      <w:t>22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F05F5" w14:textId="77777777" w:rsidR="00991367" w:rsidRDefault="00991367">
      <w:r>
        <w:separator/>
      </w:r>
    </w:p>
  </w:footnote>
  <w:footnote w:type="continuationSeparator" w:id="0">
    <w:p w14:paraId="2FA077AD" w14:textId="77777777" w:rsidR="00991367" w:rsidRDefault="00991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13760" w14:textId="77777777" w:rsidR="00DF4098" w:rsidRDefault="000C31E6">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62EEAB8" wp14:editId="00EF92CD">
              <wp:simplePos x="0" y="0"/>
              <wp:positionH relativeFrom="page">
                <wp:posOffset>946785</wp:posOffset>
              </wp:positionH>
              <wp:positionV relativeFrom="page">
                <wp:posOffset>170815</wp:posOffset>
              </wp:positionV>
              <wp:extent cx="2937510" cy="224790"/>
              <wp:effectExtent l="3810" t="0" r="1905" b="4445"/>
              <wp:wrapNone/>
              <wp:docPr id="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7510"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F24F8" w14:textId="4D3E40FB" w:rsidR="00DF4098" w:rsidRDefault="00DF4098">
                          <w:pPr>
                            <w:spacing w:line="284" w:lineRule="exact"/>
                            <w:ind w:left="20"/>
                            <w:rPr>
                              <w:rFonts w:ascii="Carlito"/>
                              <w:i/>
                              <w:sz w:val="26"/>
                            </w:rPr>
                          </w:pPr>
                          <w:r>
                            <w:rPr>
                              <w:rFonts w:ascii="Carlito"/>
                              <w:i/>
                              <w:sz w:val="26"/>
                            </w:rPr>
                            <w:t xml:space="preserve">Supervisor: Mr. </w:t>
                          </w:r>
                          <w:r w:rsidR="005B6671">
                            <w:rPr>
                              <w:rFonts w:ascii="Carlito"/>
                              <w:i/>
                              <w:sz w:val="26"/>
                            </w:rPr>
                            <w:t>Tran Phuoc Sinh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2EEAB8" id="_x0000_t202" coordsize="21600,21600" o:spt="202" path="m,l,21600r21600,l21600,xe">
              <v:stroke joinstyle="miter"/>
              <v:path gradientshapeok="t" o:connecttype="rect"/>
            </v:shapetype>
            <v:shape id="Text Box 5" o:spid="_x0000_s1026" type="#_x0000_t202" style="position:absolute;margin-left:74.55pt;margin-top:13.45pt;width:231.3pt;height:17.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" filled="f" stroked="f">
              <v:textbox inset="0,0,0,0">
                <w:txbxContent>
                  <w:p w14:paraId="1C3F24F8" w14:textId="4D3E40FB" w:rsidR="00DF4098" w:rsidRDefault="00DF4098">
                    <w:pPr>
                      <w:spacing w:line="284" w:lineRule="exact"/>
                      <w:ind w:left="20"/>
                      <w:rPr>
                        <w:rFonts w:ascii="Carlito"/>
                        <w:i/>
                        <w:sz w:val="26"/>
                      </w:rPr>
                    </w:pPr>
                    <w:r>
                      <w:rPr>
                        <w:rFonts w:ascii="Carlito"/>
                        <w:i/>
                        <w:sz w:val="26"/>
                      </w:rPr>
                      <w:t xml:space="preserve">Supervisor: Mr. </w:t>
                    </w:r>
                    <w:r w:rsidR="005B6671">
                      <w:rPr>
                        <w:rFonts w:ascii="Carlito"/>
                        <w:i/>
                        <w:sz w:val="26"/>
                      </w:rPr>
                      <w:t>Tran Phuoc Sinh</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01DF82FD" wp14:editId="76B0E672">
              <wp:simplePos x="0" y="0"/>
              <wp:positionH relativeFrom="page">
                <wp:posOffset>895985</wp:posOffset>
              </wp:positionH>
              <wp:positionV relativeFrom="page">
                <wp:posOffset>395605</wp:posOffset>
              </wp:positionV>
              <wp:extent cx="6226810" cy="56515"/>
              <wp:effectExtent l="635" t="0" r="1905" b="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6810" cy="56515"/>
                      </a:xfrm>
                      <a:custGeom>
                        <a:avLst/>
                        <a:gdLst>
                          <a:gd name="T0" fmla="+- 0 11218 1412"/>
                          <a:gd name="T1" fmla="*/ T0 w 9806"/>
                          <a:gd name="T2" fmla="+- 0 698 624"/>
                          <a:gd name="T3" fmla="*/ 698 h 89"/>
                          <a:gd name="T4" fmla="+- 0 1412 1412"/>
                          <a:gd name="T5" fmla="*/ T4 w 9806"/>
                          <a:gd name="T6" fmla="+- 0 698 624"/>
                          <a:gd name="T7" fmla="*/ 698 h 89"/>
                          <a:gd name="T8" fmla="+- 0 1412 1412"/>
                          <a:gd name="T9" fmla="*/ T8 w 9806"/>
                          <a:gd name="T10" fmla="+- 0 713 624"/>
                          <a:gd name="T11" fmla="*/ 713 h 89"/>
                          <a:gd name="T12" fmla="+- 0 11218 1412"/>
                          <a:gd name="T13" fmla="*/ T12 w 9806"/>
                          <a:gd name="T14" fmla="+- 0 713 624"/>
                          <a:gd name="T15" fmla="*/ 713 h 89"/>
                          <a:gd name="T16" fmla="+- 0 11218 1412"/>
                          <a:gd name="T17" fmla="*/ T16 w 9806"/>
                          <a:gd name="T18" fmla="+- 0 698 624"/>
                          <a:gd name="T19" fmla="*/ 698 h 89"/>
                          <a:gd name="T20" fmla="+- 0 11218 1412"/>
                          <a:gd name="T21" fmla="*/ T20 w 9806"/>
                          <a:gd name="T22" fmla="+- 0 624 624"/>
                          <a:gd name="T23" fmla="*/ 624 h 89"/>
                          <a:gd name="T24" fmla="+- 0 1412 1412"/>
                          <a:gd name="T25" fmla="*/ T24 w 9806"/>
                          <a:gd name="T26" fmla="+- 0 624 624"/>
                          <a:gd name="T27" fmla="*/ 624 h 89"/>
                          <a:gd name="T28" fmla="+- 0 1412 1412"/>
                          <a:gd name="T29" fmla="*/ T28 w 9806"/>
                          <a:gd name="T30" fmla="+- 0 684 624"/>
                          <a:gd name="T31" fmla="*/ 684 h 89"/>
                          <a:gd name="T32" fmla="+- 0 11218 1412"/>
                          <a:gd name="T33" fmla="*/ T32 w 9806"/>
                          <a:gd name="T34" fmla="+- 0 684 624"/>
                          <a:gd name="T35" fmla="*/ 684 h 89"/>
                          <a:gd name="T36" fmla="+- 0 11218 1412"/>
                          <a:gd name="T37" fmla="*/ T36 w 9806"/>
                          <a:gd name="T38" fmla="+- 0 624 624"/>
                          <a:gd name="T39" fmla="*/ 62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806" h="89">
                            <a:moveTo>
                              <a:pt x="9806" y="74"/>
                            </a:moveTo>
                            <a:lnTo>
                              <a:pt x="0" y="74"/>
                            </a:lnTo>
                            <a:lnTo>
                              <a:pt x="0" y="89"/>
                            </a:lnTo>
                            <a:lnTo>
                              <a:pt x="9806" y="89"/>
                            </a:lnTo>
                            <a:lnTo>
                              <a:pt x="9806" y="74"/>
                            </a:lnTo>
                            <a:close/>
                            <a:moveTo>
                              <a:pt x="9806" y="0"/>
                            </a:moveTo>
                            <a:lnTo>
                              <a:pt x="0" y="0"/>
                            </a:lnTo>
                            <a:lnTo>
                              <a:pt x="0" y="60"/>
                            </a:lnTo>
                            <a:lnTo>
                              <a:pt x="9806" y="60"/>
                            </a:lnTo>
                            <a:lnTo>
                              <a:pt x="98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E43FC" id="AutoShape 4" o:spid="_x0000_s1026" style="position:absolute;margin-left:70.55pt;margin-top:31.15pt;width:490.3pt;height:4.4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0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" path="m9806,74l,74,,89r9806,l9806,74xm9806,l,,,60r9806,l9806,xe" fillcolor="black" stroked="f">
              <v:path arrowok="t" o:connecttype="custom" o:connectlocs="6226810,443230;0,443230;0,452755;6226810,452755;6226810,443230;6226810,396240;0,396240;0,434340;6226810,434340;6226810,396240" o:connectangles="0,0,0,0,0,0,0,0,0,0"/>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B859423" wp14:editId="4E9109CF">
              <wp:simplePos x="0" y="0"/>
              <wp:positionH relativeFrom="page">
                <wp:posOffset>5162550</wp:posOffset>
              </wp:positionH>
              <wp:positionV relativeFrom="page">
                <wp:posOffset>203200</wp:posOffset>
              </wp:positionV>
              <wp:extent cx="1953260" cy="190500"/>
              <wp:effectExtent l="0" t="3175" r="0" b="0"/>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326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1EDDE" w14:textId="5515CE80" w:rsidR="00DF4098" w:rsidRDefault="003547C2">
                          <w:pPr>
                            <w:spacing w:line="284" w:lineRule="exact"/>
                            <w:ind w:left="20"/>
                            <w:rPr>
                              <w:rFonts w:ascii="Carlito"/>
                              <w:i/>
                              <w:sz w:val="26"/>
                            </w:rPr>
                          </w:pPr>
                          <w:r>
                            <w:rPr>
                              <w:rFonts w:ascii="Carlito"/>
                              <w:i/>
                              <w:sz w:val="26"/>
                            </w:rPr>
                            <w:t xml:space="preserve">eProject: </w:t>
                          </w:r>
                          <w:r w:rsidR="005B6671">
                            <w:rPr>
                              <w:rFonts w:ascii="Carlito"/>
                              <w:i/>
                              <w:sz w:val="26"/>
                            </w:rPr>
                            <w:t>King</w:t>
                          </w:r>
                          <w:r>
                            <w:rPr>
                              <w:rFonts w:ascii="Carlito"/>
                              <w:i/>
                              <w:sz w:val="26"/>
                            </w:rPr>
                            <w:t>Shop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859423" id="Text Box 6" o:spid="_x0000_s1027" type="#_x0000_t202" style="position:absolute;margin-left:406.5pt;margin-top:16pt;width:153.8pt;height: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" filled="f" stroked="f">
              <v:textbox inset="0,0,0,0">
                <w:txbxContent>
                  <w:p w14:paraId="0BC1EDDE" w14:textId="5515CE80" w:rsidR="00DF4098" w:rsidRDefault="003547C2">
                    <w:pPr>
                      <w:spacing w:line="284" w:lineRule="exact"/>
                      <w:ind w:left="20"/>
                      <w:rPr>
                        <w:rFonts w:ascii="Carlito"/>
                        <w:i/>
                        <w:sz w:val="26"/>
                      </w:rPr>
                    </w:pPr>
                    <w:r>
                      <w:rPr>
                        <w:rFonts w:ascii="Carlito"/>
                        <w:i/>
                        <w:sz w:val="26"/>
                      </w:rPr>
                      <w:t xml:space="preserve">eProject: </w:t>
                    </w:r>
                    <w:r w:rsidR="005B6671">
                      <w:rPr>
                        <w:rFonts w:ascii="Carlito"/>
                        <w:i/>
                        <w:sz w:val="26"/>
                      </w:rPr>
                      <w:t>King</w:t>
                    </w:r>
                    <w:r>
                      <w:rPr>
                        <w:rFonts w:ascii="Carlito"/>
                        <w:i/>
                        <w:sz w:val="26"/>
                      </w:rPr>
                      <w:t>Shop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upperRoman"/>
      <w:lvlText w:val="%1."/>
      <w:lvlJc w:val="left"/>
      <w:pPr>
        <w:ind w:left="3656" w:hanging="720"/>
        <w:jc w:val="right"/>
      </w:pPr>
      <w:rPr>
        <w:rFonts w:ascii="Tahoma" w:eastAsia="Tahoma" w:hAnsi="Tahoma" w:cs="Tahoma" w:hint="default"/>
        <w:b/>
        <w:bCs/>
        <w:spacing w:val="-2"/>
        <w:w w:val="100"/>
        <w:sz w:val="24"/>
        <w:szCs w:val="24"/>
        <w:lang w:val="en-US" w:eastAsia="en-US" w:bidi="ar-SA"/>
      </w:rPr>
    </w:lvl>
    <w:lvl w:ilvl="1">
      <w:start w:val="1"/>
      <w:numFmt w:val="decimal"/>
      <w:lvlText w:val="%2."/>
      <w:lvlJc w:val="left"/>
      <w:pPr>
        <w:ind w:left="1140" w:hanging="360"/>
      </w:pPr>
      <w:rPr>
        <w:rFonts w:ascii="Tahoma" w:eastAsia="Tahoma" w:hAnsi="Tahoma" w:cs="Tahoma" w:hint="default"/>
        <w:b/>
        <w:bCs/>
        <w:spacing w:val="-10"/>
        <w:w w:val="100"/>
        <w:sz w:val="24"/>
        <w:szCs w:val="24"/>
        <w:lang w:val="en-US" w:eastAsia="en-US" w:bidi="ar-SA"/>
      </w:rPr>
    </w:lvl>
    <w:lvl w:ilvl="2">
      <w:start w:val="1"/>
      <w:numFmt w:val="decimal"/>
      <w:lvlText w:val="%2.%3."/>
      <w:lvlJc w:val="left"/>
      <w:pPr>
        <w:ind w:left="1860" w:hanging="720"/>
      </w:pPr>
      <w:rPr>
        <w:rFonts w:ascii="Tahoma" w:eastAsia="Tahoma" w:hAnsi="Tahoma" w:cs="Tahoma" w:hint="default"/>
        <w:b/>
        <w:bCs/>
        <w:spacing w:val="-2"/>
        <w:w w:val="100"/>
        <w:sz w:val="24"/>
        <w:szCs w:val="24"/>
        <w:lang w:val="en-US" w:eastAsia="en-US" w:bidi="ar-SA"/>
      </w:rPr>
    </w:lvl>
    <w:lvl w:ilvl="3">
      <w:numFmt w:val="bullet"/>
      <w:lvlText w:val="•"/>
      <w:lvlJc w:val="left"/>
      <w:pPr>
        <w:ind w:left="4280" w:hanging="720"/>
      </w:pPr>
      <w:rPr>
        <w:rFonts w:hint="default"/>
        <w:lang w:val="en-US" w:eastAsia="en-US" w:bidi="ar-SA"/>
      </w:rPr>
    </w:lvl>
    <w:lvl w:ilvl="4">
      <w:numFmt w:val="bullet"/>
      <w:lvlText w:val="•"/>
      <w:lvlJc w:val="left"/>
      <w:pPr>
        <w:ind w:left="5218" w:hanging="720"/>
      </w:pPr>
      <w:rPr>
        <w:rFonts w:hint="default"/>
        <w:lang w:val="en-US" w:eastAsia="en-US" w:bidi="ar-SA"/>
      </w:rPr>
    </w:lvl>
    <w:lvl w:ilvl="5">
      <w:numFmt w:val="bullet"/>
      <w:lvlText w:val="•"/>
      <w:lvlJc w:val="left"/>
      <w:pPr>
        <w:ind w:left="6156" w:hanging="720"/>
      </w:pPr>
      <w:rPr>
        <w:rFonts w:hint="default"/>
        <w:lang w:val="en-US" w:eastAsia="en-US" w:bidi="ar-SA"/>
      </w:rPr>
    </w:lvl>
    <w:lvl w:ilvl="6">
      <w:numFmt w:val="bullet"/>
      <w:lvlText w:val="•"/>
      <w:lvlJc w:val="left"/>
      <w:pPr>
        <w:ind w:left="7094" w:hanging="720"/>
      </w:pPr>
      <w:rPr>
        <w:rFonts w:hint="default"/>
        <w:lang w:val="en-US" w:eastAsia="en-US" w:bidi="ar-SA"/>
      </w:rPr>
    </w:lvl>
    <w:lvl w:ilvl="7">
      <w:numFmt w:val="bullet"/>
      <w:lvlText w:val="•"/>
      <w:lvlJc w:val="left"/>
      <w:pPr>
        <w:ind w:left="8032" w:hanging="720"/>
      </w:pPr>
      <w:rPr>
        <w:rFonts w:hint="default"/>
        <w:lang w:val="en-US" w:eastAsia="en-US" w:bidi="ar-SA"/>
      </w:rPr>
    </w:lvl>
    <w:lvl w:ilvl="8">
      <w:numFmt w:val="bullet"/>
      <w:lvlText w:val="•"/>
      <w:lvlJc w:val="left"/>
      <w:pPr>
        <w:ind w:left="8970" w:hanging="720"/>
      </w:pPr>
      <w:rPr>
        <w:rFonts w:hint="default"/>
        <w:lang w:val="en-US" w:eastAsia="en-US" w:bidi="ar-SA"/>
      </w:rPr>
    </w:lvl>
  </w:abstractNum>
  <w:abstractNum w:abstractNumId="1" w15:restartNumberingAfterBreak="0">
    <w:nsid w:val="B5E306ED"/>
    <w:multiLevelType w:val="multilevel"/>
    <w:tmpl w:val="B5E306ED"/>
    <w:lvl w:ilvl="0">
      <w:start w:val="1"/>
      <w:numFmt w:val="decimal"/>
      <w:lvlText w:val="%1."/>
      <w:lvlJc w:val="left"/>
      <w:pPr>
        <w:ind w:left="780" w:hanging="452"/>
      </w:pPr>
      <w:rPr>
        <w:rFonts w:ascii="Tahoma" w:eastAsia="Tahoma" w:hAnsi="Tahoma" w:cs="Tahoma" w:hint="default"/>
        <w:b/>
        <w:bCs/>
        <w:spacing w:val="-1"/>
        <w:w w:val="100"/>
        <w:sz w:val="24"/>
        <w:szCs w:val="24"/>
        <w:lang w:val="en-US" w:eastAsia="en-US" w:bidi="ar-SA"/>
      </w:rPr>
    </w:lvl>
    <w:lvl w:ilvl="1">
      <w:numFmt w:val="bullet"/>
      <w:lvlText w:val="•"/>
      <w:lvlJc w:val="left"/>
      <w:pPr>
        <w:ind w:left="780" w:hanging="452"/>
      </w:pPr>
      <w:rPr>
        <w:rFonts w:hint="default"/>
        <w:lang w:val="en-US" w:eastAsia="en-US" w:bidi="ar-SA"/>
      </w:rPr>
    </w:lvl>
    <w:lvl w:ilvl="2">
      <w:numFmt w:val="bullet"/>
      <w:lvlText w:val="•"/>
      <w:lvlJc w:val="left"/>
      <w:pPr>
        <w:ind w:left="1898" w:hanging="452"/>
      </w:pPr>
      <w:rPr>
        <w:rFonts w:hint="default"/>
        <w:lang w:val="en-US" w:eastAsia="en-US" w:bidi="ar-SA"/>
      </w:rPr>
    </w:lvl>
    <w:lvl w:ilvl="3">
      <w:numFmt w:val="bullet"/>
      <w:lvlText w:val="•"/>
      <w:lvlJc w:val="left"/>
      <w:pPr>
        <w:ind w:left="3016" w:hanging="452"/>
      </w:pPr>
      <w:rPr>
        <w:rFonts w:hint="default"/>
        <w:lang w:val="en-US" w:eastAsia="en-US" w:bidi="ar-SA"/>
      </w:rPr>
    </w:lvl>
    <w:lvl w:ilvl="4">
      <w:numFmt w:val="bullet"/>
      <w:lvlText w:val="•"/>
      <w:lvlJc w:val="left"/>
      <w:pPr>
        <w:ind w:left="4135" w:hanging="452"/>
      </w:pPr>
      <w:rPr>
        <w:rFonts w:hint="default"/>
        <w:lang w:val="en-US" w:eastAsia="en-US" w:bidi="ar-SA"/>
      </w:rPr>
    </w:lvl>
    <w:lvl w:ilvl="5">
      <w:numFmt w:val="bullet"/>
      <w:lvlText w:val="•"/>
      <w:lvlJc w:val="left"/>
      <w:pPr>
        <w:ind w:left="5253" w:hanging="452"/>
      </w:pPr>
      <w:rPr>
        <w:rFonts w:hint="default"/>
        <w:lang w:val="en-US" w:eastAsia="en-US" w:bidi="ar-SA"/>
      </w:rPr>
    </w:lvl>
    <w:lvl w:ilvl="6">
      <w:numFmt w:val="bullet"/>
      <w:lvlText w:val="•"/>
      <w:lvlJc w:val="left"/>
      <w:pPr>
        <w:ind w:left="6372" w:hanging="452"/>
      </w:pPr>
      <w:rPr>
        <w:rFonts w:hint="default"/>
        <w:lang w:val="en-US" w:eastAsia="en-US" w:bidi="ar-SA"/>
      </w:rPr>
    </w:lvl>
    <w:lvl w:ilvl="7">
      <w:numFmt w:val="bullet"/>
      <w:lvlText w:val="•"/>
      <w:lvlJc w:val="left"/>
      <w:pPr>
        <w:ind w:left="7490" w:hanging="452"/>
      </w:pPr>
      <w:rPr>
        <w:rFonts w:hint="default"/>
        <w:lang w:val="en-US" w:eastAsia="en-US" w:bidi="ar-SA"/>
      </w:rPr>
    </w:lvl>
    <w:lvl w:ilvl="8">
      <w:numFmt w:val="bullet"/>
      <w:lvlText w:val="•"/>
      <w:lvlJc w:val="left"/>
      <w:pPr>
        <w:ind w:left="8609" w:hanging="452"/>
      </w:pPr>
      <w:rPr>
        <w:rFonts w:hint="default"/>
        <w:lang w:val="en-US" w:eastAsia="en-US" w:bidi="ar-SA"/>
      </w:rPr>
    </w:lvl>
  </w:abstractNum>
  <w:abstractNum w:abstractNumId="2" w15:restartNumberingAfterBreak="0">
    <w:nsid w:val="BF205925"/>
    <w:multiLevelType w:val="multilevel"/>
    <w:tmpl w:val="BF205925"/>
    <w:lvl w:ilvl="0">
      <w:start w:val="1"/>
      <w:numFmt w:val="upperRoman"/>
      <w:lvlText w:val="%1."/>
      <w:lvlJc w:val="left"/>
      <w:pPr>
        <w:ind w:left="3886" w:hanging="584"/>
        <w:jc w:val="right"/>
      </w:pPr>
      <w:rPr>
        <w:rFonts w:hint="default"/>
        <w:b/>
        <w:bCs/>
        <w:spacing w:val="-2"/>
        <w:w w:val="100"/>
        <w:lang w:val="en-US" w:eastAsia="en-US" w:bidi="ar-SA"/>
      </w:rPr>
    </w:lvl>
    <w:lvl w:ilvl="1">
      <w:numFmt w:val="bullet"/>
      <w:lvlText w:val="•"/>
      <w:lvlJc w:val="left"/>
      <w:pPr>
        <w:ind w:left="4576" w:hanging="584"/>
      </w:pPr>
      <w:rPr>
        <w:rFonts w:hint="default"/>
        <w:lang w:val="en-US" w:eastAsia="en-US" w:bidi="ar-SA"/>
      </w:rPr>
    </w:lvl>
    <w:lvl w:ilvl="2">
      <w:numFmt w:val="bullet"/>
      <w:lvlText w:val="•"/>
      <w:lvlJc w:val="left"/>
      <w:pPr>
        <w:ind w:left="5273" w:hanging="584"/>
      </w:pPr>
      <w:rPr>
        <w:rFonts w:hint="default"/>
        <w:lang w:val="en-US" w:eastAsia="en-US" w:bidi="ar-SA"/>
      </w:rPr>
    </w:lvl>
    <w:lvl w:ilvl="3">
      <w:numFmt w:val="bullet"/>
      <w:lvlText w:val="•"/>
      <w:lvlJc w:val="left"/>
      <w:pPr>
        <w:ind w:left="5969" w:hanging="584"/>
      </w:pPr>
      <w:rPr>
        <w:rFonts w:hint="default"/>
        <w:lang w:val="en-US" w:eastAsia="en-US" w:bidi="ar-SA"/>
      </w:rPr>
    </w:lvl>
    <w:lvl w:ilvl="4">
      <w:numFmt w:val="bullet"/>
      <w:lvlText w:val="•"/>
      <w:lvlJc w:val="left"/>
      <w:pPr>
        <w:ind w:left="6666" w:hanging="584"/>
      </w:pPr>
      <w:rPr>
        <w:rFonts w:hint="default"/>
        <w:lang w:val="en-US" w:eastAsia="en-US" w:bidi="ar-SA"/>
      </w:rPr>
    </w:lvl>
    <w:lvl w:ilvl="5">
      <w:numFmt w:val="bullet"/>
      <w:lvlText w:val="•"/>
      <w:lvlJc w:val="left"/>
      <w:pPr>
        <w:ind w:left="7363" w:hanging="584"/>
      </w:pPr>
      <w:rPr>
        <w:rFonts w:hint="default"/>
        <w:lang w:val="en-US" w:eastAsia="en-US" w:bidi="ar-SA"/>
      </w:rPr>
    </w:lvl>
    <w:lvl w:ilvl="6">
      <w:numFmt w:val="bullet"/>
      <w:lvlText w:val="•"/>
      <w:lvlJc w:val="left"/>
      <w:pPr>
        <w:ind w:left="8059" w:hanging="584"/>
      </w:pPr>
      <w:rPr>
        <w:rFonts w:hint="default"/>
        <w:lang w:val="en-US" w:eastAsia="en-US" w:bidi="ar-SA"/>
      </w:rPr>
    </w:lvl>
    <w:lvl w:ilvl="7">
      <w:numFmt w:val="bullet"/>
      <w:lvlText w:val="•"/>
      <w:lvlJc w:val="left"/>
      <w:pPr>
        <w:ind w:left="8756" w:hanging="584"/>
      </w:pPr>
      <w:rPr>
        <w:rFonts w:hint="default"/>
        <w:lang w:val="en-US" w:eastAsia="en-US" w:bidi="ar-SA"/>
      </w:rPr>
    </w:lvl>
    <w:lvl w:ilvl="8">
      <w:numFmt w:val="bullet"/>
      <w:lvlText w:val="•"/>
      <w:lvlJc w:val="left"/>
      <w:pPr>
        <w:ind w:left="9453" w:hanging="584"/>
      </w:pPr>
      <w:rPr>
        <w:rFonts w:hint="default"/>
        <w:lang w:val="en-US" w:eastAsia="en-US" w:bidi="ar-SA"/>
      </w:rPr>
    </w:lvl>
  </w:abstractNum>
  <w:abstractNum w:abstractNumId="3" w15:restartNumberingAfterBreak="0">
    <w:nsid w:val="C8879AEF"/>
    <w:multiLevelType w:val="multilevel"/>
    <w:tmpl w:val="C8879AEF"/>
    <w:lvl w:ilvl="0">
      <w:numFmt w:val="bullet"/>
      <w:lvlText w:val="-"/>
      <w:lvlJc w:val="left"/>
      <w:pPr>
        <w:ind w:left="357" w:hanging="123"/>
      </w:pPr>
      <w:rPr>
        <w:rFonts w:ascii="Arial" w:eastAsia="Arial" w:hAnsi="Arial" w:cs="Arial" w:hint="default"/>
        <w:w w:val="99"/>
        <w:sz w:val="20"/>
        <w:szCs w:val="20"/>
        <w:lang w:val="en-US" w:eastAsia="en-US" w:bidi="ar-SA"/>
      </w:rPr>
    </w:lvl>
    <w:lvl w:ilvl="1">
      <w:numFmt w:val="bullet"/>
      <w:lvlText w:val="-"/>
      <w:lvlJc w:val="left"/>
      <w:pPr>
        <w:ind w:left="537" w:hanging="123"/>
      </w:pPr>
      <w:rPr>
        <w:rFonts w:ascii="Arial" w:eastAsia="Arial" w:hAnsi="Arial" w:cs="Arial" w:hint="default"/>
        <w:w w:val="99"/>
        <w:sz w:val="20"/>
        <w:szCs w:val="20"/>
        <w:lang w:val="en-US" w:eastAsia="en-US" w:bidi="ar-SA"/>
      </w:rPr>
    </w:lvl>
    <w:lvl w:ilvl="2">
      <w:numFmt w:val="bullet"/>
      <w:lvlText w:val="•"/>
      <w:lvlJc w:val="left"/>
      <w:pPr>
        <w:ind w:left="1480" w:hanging="123"/>
      </w:pPr>
      <w:rPr>
        <w:rFonts w:hint="default"/>
        <w:lang w:val="en-US" w:eastAsia="en-US" w:bidi="ar-SA"/>
      </w:rPr>
    </w:lvl>
    <w:lvl w:ilvl="3">
      <w:numFmt w:val="bullet"/>
      <w:lvlText w:val="•"/>
      <w:lvlJc w:val="left"/>
      <w:pPr>
        <w:ind w:left="2318" w:hanging="123"/>
      </w:pPr>
      <w:rPr>
        <w:rFonts w:hint="default"/>
        <w:lang w:val="en-US" w:eastAsia="en-US" w:bidi="ar-SA"/>
      </w:rPr>
    </w:lvl>
    <w:lvl w:ilvl="4">
      <w:numFmt w:val="bullet"/>
      <w:lvlText w:val="•"/>
      <w:lvlJc w:val="left"/>
      <w:pPr>
        <w:ind w:left="3156" w:hanging="123"/>
      </w:pPr>
      <w:rPr>
        <w:rFonts w:hint="default"/>
        <w:lang w:val="en-US" w:eastAsia="en-US" w:bidi="ar-SA"/>
      </w:rPr>
    </w:lvl>
    <w:lvl w:ilvl="5">
      <w:numFmt w:val="bullet"/>
      <w:lvlText w:val="•"/>
      <w:lvlJc w:val="left"/>
      <w:pPr>
        <w:ind w:left="3995" w:hanging="123"/>
      </w:pPr>
      <w:rPr>
        <w:rFonts w:hint="default"/>
        <w:lang w:val="en-US" w:eastAsia="en-US" w:bidi="ar-SA"/>
      </w:rPr>
    </w:lvl>
    <w:lvl w:ilvl="6">
      <w:numFmt w:val="bullet"/>
      <w:lvlText w:val="•"/>
      <w:lvlJc w:val="left"/>
      <w:pPr>
        <w:ind w:left="4833" w:hanging="123"/>
      </w:pPr>
      <w:rPr>
        <w:rFonts w:hint="default"/>
        <w:lang w:val="en-US" w:eastAsia="en-US" w:bidi="ar-SA"/>
      </w:rPr>
    </w:lvl>
    <w:lvl w:ilvl="7">
      <w:numFmt w:val="bullet"/>
      <w:lvlText w:val="•"/>
      <w:lvlJc w:val="left"/>
      <w:pPr>
        <w:ind w:left="5672" w:hanging="123"/>
      </w:pPr>
      <w:rPr>
        <w:rFonts w:hint="default"/>
        <w:lang w:val="en-US" w:eastAsia="en-US" w:bidi="ar-SA"/>
      </w:rPr>
    </w:lvl>
    <w:lvl w:ilvl="8">
      <w:numFmt w:val="bullet"/>
      <w:lvlText w:val="•"/>
      <w:lvlJc w:val="left"/>
      <w:pPr>
        <w:ind w:left="6510" w:hanging="123"/>
      </w:pPr>
      <w:rPr>
        <w:rFonts w:hint="default"/>
        <w:lang w:val="en-US" w:eastAsia="en-US" w:bidi="ar-SA"/>
      </w:rPr>
    </w:lvl>
  </w:abstractNum>
  <w:abstractNum w:abstractNumId="4" w15:restartNumberingAfterBreak="0">
    <w:nsid w:val="CF092B84"/>
    <w:multiLevelType w:val="multilevel"/>
    <w:tmpl w:val="CF092B84"/>
    <w:lvl w:ilvl="0">
      <w:start w:val="2"/>
      <w:numFmt w:val="upperRoman"/>
      <w:lvlText w:val="%1."/>
      <w:lvlJc w:val="left"/>
      <w:pPr>
        <w:ind w:left="871" w:hanging="452"/>
      </w:pPr>
      <w:rPr>
        <w:rFonts w:ascii="Arial" w:eastAsia="Arial" w:hAnsi="Arial" w:cs="Arial" w:hint="default"/>
        <w:b/>
        <w:bCs/>
        <w:color w:val="0462C1"/>
        <w:spacing w:val="-1"/>
        <w:w w:val="99"/>
        <w:sz w:val="20"/>
        <w:szCs w:val="20"/>
        <w:lang w:val="en-US" w:eastAsia="en-US" w:bidi="ar-SA"/>
      </w:rPr>
    </w:lvl>
    <w:lvl w:ilvl="1">
      <w:start w:val="1"/>
      <w:numFmt w:val="decimal"/>
      <w:lvlText w:val="%2."/>
      <w:lvlJc w:val="left"/>
      <w:pPr>
        <w:ind w:left="1080" w:hanging="440"/>
      </w:pPr>
      <w:rPr>
        <w:rFonts w:ascii="Arial" w:eastAsia="Arial" w:hAnsi="Arial" w:cs="Arial" w:hint="default"/>
        <w:b/>
        <w:bCs/>
        <w:color w:val="0462C1"/>
        <w:spacing w:val="-1"/>
        <w:w w:val="99"/>
        <w:sz w:val="20"/>
        <w:szCs w:val="20"/>
        <w:lang w:val="en-US" w:eastAsia="en-US" w:bidi="ar-SA"/>
      </w:rPr>
    </w:lvl>
    <w:lvl w:ilvl="2">
      <w:start w:val="1"/>
      <w:numFmt w:val="decimal"/>
      <w:lvlText w:val="%2.%3."/>
      <w:lvlJc w:val="left"/>
      <w:pPr>
        <w:ind w:left="1519" w:hanging="660"/>
      </w:pPr>
      <w:rPr>
        <w:rFonts w:ascii="Arial" w:eastAsia="Arial" w:hAnsi="Arial" w:cs="Arial" w:hint="default"/>
        <w:b/>
        <w:bCs/>
        <w:i/>
        <w:color w:val="0462C1"/>
        <w:spacing w:val="-1"/>
        <w:w w:val="99"/>
        <w:sz w:val="20"/>
        <w:szCs w:val="20"/>
        <w:lang w:val="en-US" w:eastAsia="en-US" w:bidi="ar-SA"/>
      </w:rPr>
    </w:lvl>
    <w:lvl w:ilvl="3">
      <w:numFmt w:val="bullet"/>
      <w:lvlText w:val="•"/>
      <w:lvlJc w:val="left"/>
      <w:pPr>
        <w:ind w:left="2685" w:hanging="660"/>
      </w:pPr>
      <w:rPr>
        <w:rFonts w:hint="default"/>
        <w:lang w:val="en-US" w:eastAsia="en-US" w:bidi="ar-SA"/>
      </w:rPr>
    </w:lvl>
    <w:lvl w:ilvl="4">
      <w:numFmt w:val="bullet"/>
      <w:lvlText w:val="•"/>
      <w:lvlJc w:val="left"/>
      <w:pPr>
        <w:ind w:left="3851" w:hanging="660"/>
      </w:pPr>
      <w:rPr>
        <w:rFonts w:hint="default"/>
        <w:lang w:val="en-US" w:eastAsia="en-US" w:bidi="ar-SA"/>
      </w:rPr>
    </w:lvl>
    <w:lvl w:ilvl="5">
      <w:numFmt w:val="bullet"/>
      <w:lvlText w:val="•"/>
      <w:lvlJc w:val="left"/>
      <w:pPr>
        <w:ind w:left="5017" w:hanging="660"/>
      </w:pPr>
      <w:rPr>
        <w:rFonts w:hint="default"/>
        <w:lang w:val="en-US" w:eastAsia="en-US" w:bidi="ar-SA"/>
      </w:rPr>
    </w:lvl>
    <w:lvl w:ilvl="6">
      <w:numFmt w:val="bullet"/>
      <w:lvlText w:val="•"/>
      <w:lvlJc w:val="left"/>
      <w:pPr>
        <w:ind w:left="6183" w:hanging="660"/>
      </w:pPr>
      <w:rPr>
        <w:rFonts w:hint="default"/>
        <w:lang w:val="en-US" w:eastAsia="en-US" w:bidi="ar-SA"/>
      </w:rPr>
    </w:lvl>
    <w:lvl w:ilvl="7">
      <w:numFmt w:val="bullet"/>
      <w:lvlText w:val="•"/>
      <w:lvlJc w:val="left"/>
      <w:pPr>
        <w:ind w:left="7349" w:hanging="660"/>
      </w:pPr>
      <w:rPr>
        <w:rFonts w:hint="default"/>
        <w:lang w:val="en-US" w:eastAsia="en-US" w:bidi="ar-SA"/>
      </w:rPr>
    </w:lvl>
    <w:lvl w:ilvl="8">
      <w:numFmt w:val="bullet"/>
      <w:lvlText w:val="•"/>
      <w:lvlJc w:val="left"/>
      <w:pPr>
        <w:ind w:left="8514" w:hanging="660"/>
      </w:pPr>
      <w:rPr>
        <w:rFonts w:hint="default"/>
        <w:lang w:val="en-US" w:eastAsia="en-US" w:bidi="ar-SA"/>
      </w:rPr>
    </w:lvl>
  </w:abstractNum>
  <w:abstractNum w:abstractNumId="5" w15:restartNumberingAfterBreak="0">
    <w:nsid w:val="DCBA6B53"/>
    <w:multiLevelType w:val="multilevel"/>
    <w:tmpl w:val="DCBA6B53"/>
    <w:lvl w:ilvl="0">
      <w:start w:val="1"/>
      <w:numFmt w:val="decimal"/>
      <w:lvlText w:val="%1."/>
      <w:lvlJc w:val="left"/>
      <w:pPr>
        <w:ind w:left="1140" w:hanging="360"/>
      </w:pPr>
      <w:rPr>
        <w:rFonts w:ascii="Tahoma" w:eastAsia="Tahoma" w:hAnsi="Tahoma" w:cs="Tahoma" w:hint="default"/>
        <w:b/>
        <w:bCs/>
        <w:spacing w:val="-10"/>
        <w:w w:val="100"/>
        <w:sz w:val="24"/>
        <w:szCs w:val="24"/>
        <w:lang w:val="en-US" w:eastAsia="en-US" w:bidi="ar-SA"/>
      </w:rPr>
    </w:lvl>
    <w:lvl w:ilvl="1">
      <w:numFmt w:val="bullet"/>
      <w:lvlText w:val="•"/>
      <w:lvlJc w:val="left"/>
      <w:pPr>
        <w:ind w:left="2110" w:hanging="360"/>
      </w:pPr>
      <w:rPr>
        <w:rFonts w:hint="default"/>
        <w:lang w:val="en-US" w:eastAsia="en-US" w:bidi="ar-SA"/>
      </w:rPr>
    </w:lvl>
    <w:lvl w:ilvl="2">
      <w:numFmt w:val="bullet"/>
      <w:lvlText w:val="•"/>
      <w:lvlJc w:val="left"/>
      <w:pPr>
        <w:ind w:left="3081" w:hanging="360"/>
      </w:pPr>
      <w:rPr>
        <w:rFonts w:hint="default"/>
        <w:lang w:val="en-US" w:eastAsia="en-US" w:bidi="ar-SA"/>
      </w:rPr>
    </w:lvl>
    <w:lvl w:ilvl="3">
      <w:numFmt w:val="bullet"/>
      <w:lvlText w:val="•"/>
      <w:lvlJc w:val="left"/>
      <w:pPr>
        <w:ind w:left="4051" w:hanging="360"/>
      </w:pPr>
      <w:rPr>
        <w:rFonts w:hint="default"/>
        <w:lang w:val="en-US" w:eastAsia="en-US" w:bidi="ar-SA"/>
      </w:rPr>
    </w:lvl>
    <w:lvl w:ilvl="4">
      <w:numFmt w:val="bullet"/>
      <w:lvlText w:val="•"/>
      <w:lvlJc w:val="left"/>
      <w:pPr>
        <w:ind w:left="5022" w:hanging="360"/>
      </w:pPr>
      <w:rPr>
        <w:rFonts w:hint="default"/>
        <w:lang w:val="en-US" w:eastAsia="en-US" w:bidi="ar-SA"/>
      </w:rPr>
    </w:lvl>
    <w:lvl w:ilvl="5">
      <w:numFmt w:val="bullet"/>
      <w:lvlText w:val="•"/>
      <w:lvlJc w:val="left"/>
      <w:pPr>
        <w:ind w:left="5993" w:hanging="360"/>
      </w:pPr>
      <w:rPr>
        <w:rFonts w:hint="default"/>
        <w:lang w:val="en-US" w:eastAsia="en-US" w:bidi="ar-SA"/>
      </w:rPr>
    </w:lvl>
    <w:lvl w:ilvl="6">
      <w:numFmt w:val="bullet"/>
      <w:lvlText w:val="•"/>
      <w:lvlJc w:val="left"/>
      <w:pPr>
        <w:ind w:left="6963" w:hanging="360"/>
      </w:pPr>
      <w:rPr>
        <w:rFonts w:hint="default"/>
        <w:lang w:val="en-US" w:eastAsia="en-US" w:bidi="ar-SA"/>
      </w:rPr>
    </w:lvl>
    <w:lvl w:ilvl="7">
      <w:numFmt w:val="bullet"/>
      <w:lvlText w:val="•"/>
      <w:lvlJc w:val="left"/>
      <w:pPr>
        <w:ind w:left="7934" w:hanging="360"/>
      </w:pPr>
      <w:rPr>
        <w:rFonts w:hint="default"/>
        <w:lang w:val="en-US" w:eastAsia="en-US" w:bidi="ar-SA"/>
      </w:rPr>
    </w:lvl>
    <w:lvl w:ilvl="8">
      <w:numFmt w:val="bullet"/>
      <w:lvlText w:val="•"/>
      <w:lvlJc w:val="left"/>
      <w:pPr>
        <w:ind w:left="8905" w:hanging="360"/>
      </w:pPr>
      <w:rPr>
        <w:rFonts w:hint="default"/>
        <w:lang w:val="en-US" w:eastAsia="en-US" w:bidi="ar-SA"/>
      </w:rPr>
    </w:lvl>
  </w:abstractNum>
  <w:abstractNum w:abstractNumId="6" w15:restartNumberingAfterBreak="0">
    <w:nsid w:val="F4B5D9F5"/>
    <w:multiLevelType w:val="multilevel"/>
    <w:tmpl w:val="F4B5D9F5"/>
    <w:lvl w:ilvl="0">
      <w:start w:val="3"/>
      <w:numFmt w:val="upperRoman"/>
      <w:lvlText w:val="%1."/>
      <w:lvlJc w:val="left"/>
      <w:pPr>
        <w:ind w:left="4743" w:hanging="721"/>
        <w:jc w:val="right"/>
      </w:pPr>
      <w:rPr>
        <w:rFonts w:ascii="Tahoma" w:eastAsia="Tahoma" w:hAnsi="Tahoma" w:cs="Tahoma" w:hint="default"/>
        <w:b/>
        <w:bCs/>
        <w:spacing w:val="-2"/>
        <w:w w:val="100"/>
        <w:sz w:val="24"/>
        <w:szCs w:val="24"/>
        <w:lang w:val="en-US" w:eastAsia="en-US" w:bidi="ar-SA"/>
      </w:rPr>
    </w:lvl>
    <w:lvl w:ilvl="1">
      <w:numFmt w:val="bullet"/>
      <w:lvlText w:val="•"/>
      <w:lvlJc w:val="left"/>
      <w:pPr>
        <w:ind w:left="5350" w:hanging="721"/>
      </w:pPr>
      <w:rPr>
        <w:rFonts w:hint="default"/>
        <w:lang w:val="en-US" w:eastAsia="en-US" w:bidi="ar-SA"/>
      </w:rPr>
    </w:lvl>
    <w:lvl w:ilvl="2">
      <w:numFmt w:val="bullet"/>
      <w:lvlText w:val="•"/>
      <w:lvlJc w:val="left"/>
      <w:pPr>
        <w:ind w:left="5961" w:hanging="721"/>
      </w:pPr>
      <w:rPr>
        <w:rFonts w:hint="default"/>
        <w:lang w:val="en-US" w:eastAsia="en-US" w:bidi="ar-SA"/>
      </w:rPr>
    </w:lvl>
    <w:lvl w:ilvl="3">
      <w:numFmt w:val="bullet"/>
      <w:lvlText w:val="•"/>
      <w:lvlJc w:val="left"/>
      <w:pPr>
        <w:ind w:left="6571" w:hanging="721"/>
      </w:pPr>
      <w:rPr>
        <w:rFonts w:hint="default"/>
        <w:lang w:val="en-US" w:eastAsia="en-US" w:bidi="ar-SA"/>
      </w:rPr>
    </w:lvl>
    <w:lvl w:ilvl="4">
      <w:numFmt w:val="bullet"/>
      <w:lvlText w:val="•"/>
      <w:lvlJc w:val="left"/>
      <w:pPr>
        <w:ind w:left="7182" w:hanging="721"/>
      </w:pPr>
      <w:rPr>
        <w:rFonts w:hint="default"/>
        <w:lang w:val="en-US" w:eastAsia="en-US" w:bidi="ar-SA"/>
      </w:rPr>
    </w:lvl>
    <w:lvl w:ilvl="5">
      <w:numFmt w:val="bullet"/>
      <w:lvlText w:val="•"/>
      <w:lvlJc w:val="left"/>
      <w:pPr>
        <w:ind w:left="7793" w:hanging="721"/>
      </w:pPr>
      <w:rPr>
        <w:rFonts w:hint="default"/>
        <w:lang w:val="en-US" w:eastAsia="en-US" w:bidi="ar-SA"/>
      </w:rPr>
    </w:lvl>
    <w:lvl w:ilvl="6">
      <w:numFmt w:val="bullet"/>
      <w:lvlText w:val="•"/>
      <w:lvlJc w:val="left"/>
      <w:pPr>
        <w:ind w:left="8403" w:hanging="721"/>
      </w:pPr>
      <w:rPr>
        <w:rFonts w:hint="default"/>
        <w:lang w:val="en-US" w:eastAsia="en-US" w:bidi="ar-SA"/>
      </w:rPr>
    </w:lvl>
    <w:lvl w:ilvl="7">
      <w:numFmt w:val="bullet"/>
      <w:lvlText w:val="•"/>
      <w:lvlJc w:val="left"/>
      <w:pPr>
        <w:ind w:left="9014" w:hanging="721"/>
      </w:pPr>
      <w:rPr>
        <w:rFonts w:hint="default"/>
        <w:lang w:val="en-US" w:eastAsia="en-US" w:bidi="ar-SA"/>
      </w:rPr>
    </w:lvl>
    <w:lvl w:ilvl="8">
      <w:numFmt w:val="bullet"/>
      <w:lvlText w:val="•"/>
      <w:lvlJc w:val="left"/>
      <w:pPr>
        <w:ind w:left="9625" w:hanging="721"/>
      </w:pPr>
      <w:rPr>
        <w:rFonts w:hint="default"/>
        <w:lang w:val="en-US" w:eastAsia="en-US" w:bidi="ar-SA"/>
      </w:rPr>
    </w:lvl>
  </w:abstractNum>
  <w:abstractNum w:abstractNumId="7" w15:restartNumberingAfterBreak="0">
    <w:nsid w:val="0053208E"/>
    <w:multiLevelType w:val="multilevel"/>
    <w:tmpl w:val="0053208E"/>
    <w:lvl w:ilvl="0">
      <w:start w:val="1"/>
      <w:numFmt w:val="upperRoman"/>
      <w:lvlText w:val="%1."/>
      <w:lvlJc w:val="left"/>
      <w:pPr>
        <w:ind w:left="871" w:hanging="452"/>
      </w:pPr>
      <w:rPr>
        <w:rFonts w:hint="default"/>
        <w:b/>
        <w:bCs/>
        <w:spacing w:val="-1"/>
        <w:w w:val="99"/>
        <w:lang w:val="en-US" w:eastAsia="en-US" w:bidi="ar-SA"/>
      </w:rPr>
    </w:lvl>
    <w:lvl w:ilvl="1">
      <w:start w:val="1"/>
      <w:numFmt w:val="decimal"/>
      <w:lvlText w:val="%2."/>
      <w:lvlJc w:val="left"/>
      <w:pPr>
        <w:ind w:left="1058" w:hanging="200"/>
        <w:jc w:val="right"/>
      </w:pPr>
      <w:rPr>
        <w:rFonts w:hint="default"/>
        <w:b/>
        <w:bCs/>
        <w:i/>
        <w:spacing w:val="-1"/>
        <w:w w:val="99"/>
        <w:lang w:val="en-US" w:eastAsia="en-US" w:bidi="ar-SA"/>
      </w:rPr>
    </w:lvl>
    <w:lvl w:ilvl="2">
      <w:start w:val="1"/>
      <w:numFmt w:val="decimal"/>
      <w:lvlText w:val="%2.%3."/>
      <w:lvlJc w:val="left"/>
      <w:pPr>
        <w:ind w:left="1519" w:hanging="660"/>
      </w:pPr>
      <w:rPr>
        <w:rFonts w:ascii="Arial" w:eastAsia="Arial" w:hAnsi="Arial" w:cs="Arial" w:hint="default"/>
        <w:b/>
        <w:bCs/>
        <w:i/>
        <w:color w:val="0462C1"/>
        <w:spacing w:val="-1"/>
        <w:w w:val="99"/>
        <w:sz w:val="20"/>
        <w:szCs w:val="20"/>
        <w:lang w:val="en-US" w:eastAsia="en-US" w:bidi="ar-SA"/>
      </w:rPr>
    </w:lvl>
    <w:lvl w:ilvl="3">
      <w:numFmt w:val="bullet"/>
      <w:lvlText w:val="•"/>
      <w:lvlJc w:val="left"/>
      <w:pPr>
        <w:ind w:left="1520" w:hanging="660"/>
      </w:pPr>
      <w:rPr>
        <w:rFonts w:hint="default"/>
        <w:lang w:val="en-US" w:eastAsia="en-US" w:bidi="ar-SA"/>
      </w:rPr>
    </w:lvl>
    <w:lvl w:ilvl="4">
      <w:numFmt w:val="bullet"/>
      <w:lvlText w:val="•"/>
      <w:lvlJc w:val="left"/>
      <w:pPr>
        <w:ind w:left="2852" w:hanging="660"/>
      </w:pPr>
      <w:rPr>
        <w:rFonts w:hint="default"/>
        <w:lang w:val="en-US" w:eastAsia="en-US" w:bidi="ar-SA"/>
      </w:rPr>
    </w:lvl>
    <w:lvl w:ilvl="5">
      <w:numFmt w:val="bullet"/>
      <w:lvlText w:val="•"/>
      <w:lvlJc w:val="left"/>
      <w:pPr>
        <w:ind w:left="4184" w:hanging="660"/>
      </w:pPr>
      <w:rPr>
        <w:rFonts w:hint="default"/>
        <w:lang w:val="en-US" w:eastAsia="en-US" w:bidi="ar-SA"/>
      </w:rPr>
    </w:lvl>
    <w:lvl w:ilvl="6">
      <w:numFmt w:val="bullet"/>
      <w:lvlText w:val="•"/>
      <w:lvlJc w:val="left"/>
      <w:pPr>
        <w:ind w:left="5517" w:hanging="660"/>
      </w:pPr>
      <w:rPr>
        <w:rFonts w:hint="default"/>
        <w:lang w:val="en-US" w:eastAsia="en-US" w:bidi="ar-SA"/>
      </w:rPr>
    </w:lvl>
    <w:lvl w:ilvl="7">
      <w:numFmt w:val="bullet"/>
      <w:lvlText w:val="•"/>
      <w:lvlJc w:val="left"/>
      <w:pPr>
        <w:ind w:left="6849" w:hanging="660"/>
      </w:pPr>
      <w:rPr>
        <w:rFonts w:hint="default"/>
        <w:lang w:val="en-US" w:eastAsia="en-US" w:bidi="ar-SA"/>
      </w:rPr>
    </w:lvl>
    <w:lvl w:ilvl="8">
      <w:numFmt w:val="bullet"/>
      <w:lvlText w:val="•"/>
      <w:lvlJc w:val="left"/>
      <w:pPr>
        <w:ind w:left="8181" w:hanging="660"/>
      </w:pPr>
      <w:rPr>
        <w:rFonts w:hint="default"/>
        <w:lang w:val="en-US" w:eastAsia="en-US" w:bidi="ar-SA"/>
      </w:rPr>
    </w:lvl>
  </w:abstractNum>
  <w:abstractNum w:abstractNumId="8" w15:restartNumberingAfterBreak="0">
    <w:nsid w:val="0248C179"/>
    <w:multiLevelType w:val="multilevel"/>
    <w:tmpl w:val="0248C179"/>
    <w:lvl w:ilvl="0">
      <w:numFmt w:val="bullet"/>
      <w:lvlText w:val=""/>
      <w:lvlJc w:val="left"/>
      <w:pPr>
        <w:ind w:left="2220" w:hanging="360"/>
      </w:pPr>
      <w:rPr>
        <w:rFonts w:ascii="Wingdings" w:eastAsia="Wingdings" w:hAnsi="Wingdings" w:cs="Wingdings" w:hint="default"/>
        <w:w w:val="100"/>
        <w:sz w:val="24"/>
        <w:szCs w:val="24"/>
        <w:lang w:val="en-US" w:eastAsia="en-US" w:bidi="ar-SA"/>
      </w:rPr>
    </w:lvl>
    <w:lvl w:ilvl="1">
      <w:numFmt w:val="bullet"/>
      <w:lvlText w:val="•"/>
      <w:lvlJc w:val="left"/>
      <w:pPr>
        <w:ind w:left="3082" w:hanging="360"/>
      </w:pPr>
      <w:rPr>
        <w:rFonts w:hint="default"/>
        <w:lang w:val="en-US" w:eastAsia="en-US" w:bidi="ar-SA"/>
      </w:rPr>
    </w:lvl>
    <w:lvl w:ilvl="2">
      <w:numFmt w:val="bullet"/>
      <w:lvlText w:val="•"/>
      <w:lvlJc w:val="left"/>
      <w:pPr>
        <w:ind w:left="3945" w:hanging="360"/>
      </w:pPr>
      <w:rPr>
        <w:rFonts w:hint="default"/>
        <w:lang w:val="en-US" w:eastAsia="en-US" w:bidi="ar-SA"/>
      </w:rPr>
    </w:lvl>
    <w:lvl w:ilvl="3">
      <w:numFmt w:val="bullet"/>
      <w:lvlText w:val="•"/>
      <w:lvlJc w:val="left"/>
      <w:pPr>
        <w:ind w:left="4807" w:hanging="360"/>
      </w:pPr>
      <w:rPr>
        <w:rFonts w:hint="default"/>
        <w:lang w:val="en-US" w:eastAsia="en-US" w:bidi="ar-SA"/>
      </w:rPr>
    </w:lvl>
    <w:lvl w:ilvl="4">
      <w:numFmt w:val="bullet"/>
      <w:lvlText w:val="•"/>
      <w:lvlJc w:val="left"/>
      <w:pPr>
        <w:ind w:left="5670" w:hanging="360"/>
      </w:pPr>
      <w:rPr>
        <w:rFonts w:hint="default"/>
        <w:lang w:val="en-US" w:eastAsia="en-US" w:bidi="ar-SA"/>
      </w:rPr>
    </w:lvl>
    <w:lvl w:ilvl="5">
      <w:numFmt w:val="bullet"/>
      <w:lvlText w:val="•"/>
      <w:lvlJc w:val="left"/>
      <w:pPr>
        <w:ind w:left="6533" w:hanging="360"/>
      </w:pPr>
      <w:rPr>
        <w:rFonts w:hint="default"/>
        <w:lang w:val="en-US" w:eastAsia="en-US" w:bidi="ar-SA"/>
      </w:rPr>
    </w:lvl>
    <w:lvl w:ilvl="6">
      <w:numFmt w:val="bullet"/>
      <w:lvlText w:val="•"/>
      <w:lvlJc w:val="left"/>
      <w:pPr>
        <w:ind w:left="7395" w:hanging="360"/>
      </w:pPr>
      <w:rPr>
        <w:rFonts w:hint="default"/>
        <w:lang w:val="en-US" w:eastAsia="en-US" w:bidi="ar-SA"/>
      </w:rPr>
    </w:lvl>
    <w:lvl w:ilvl="7">
      <w:numFmt w:val="bullet"/>
      <w:lvlText w:val="•"/>
      <w:lvlJc w:val="left"/>
      <w:pPr>
        <w:ind w:left="8258" w:hanging="360"/>
      </w:pPr>
      <w:rPr>
        <w:rFonts w:hint="default"/>
        <w:lang w:val="en-US" w:eastAsia="en-US" w:bidi="ar-SA"/>
      </w:rPr>
    </w:lvl>
    <w:lvl w:ilvl="8">
      <w:numFmt w:val="bullet"/>
      <w:lvlText w:val="•"/>
      <w:lvlJc w:val="left"/>
      <w:pPr>
        <w:ind w:left="9121" w:hanging="360"/>
      </w:pPr>
      <w:rPr>
        <w:rFonts w:hint="default"/>
        <w:lang w:val="en-US" w:eastAsia="en-US" w:bidi="ar-SA"/>
      </w:rPr>
    </w:lvl>
  </w:abstractNum>
  <w:abstractNum w:abstractNumId="9" w15:restartNumberingAfterBreak="0">
    <w:nsid w:val="03D62ECE"/>
    <w:multiLevelType w:val="multilevel"/>
    <w:tmpl w:val="03D62ECE"/>
    <w:lvl w:ilvl="0">
      <w:start w:val="1"/>
      <w:numFmt w:val="decimal"/>
      <w:lvlText w:val="%1."/>
      <w:lvlJc w:val="left"/>
      <w:pPr>
        <w:ind w:left="715" w:hanging="296"/>
      </w:pPr>
      <w:rPr>
        <w:rFonts w:ascii="Tahoma" w:eastAsia="Tahoma" w:hAnsi="Tahoma" w:cs="Tahoma" w:hint="default"/>
        <w:b/>
        <w:bCs/>
        <w:w w:val="100"/>
        <w:sz w:val="24"/>
        <w:szCs w:val="24"/>
        <w:lang w:val="en-US" w:eastAsia="en-US" w:bidi="ar-SA"/>
      </w:rPr>
    </w:lvl>
    <w:lvl w:ilvl="1">
      <w:numFmt w:val="bullet"/>
      <w:lvlText w:val=""/>
      <w:lvlJc w:val="left"/>
      <w:pPr>
        <w:ind w:left="2040" w:hanging="360"/>
      </w:pPr>
      <w:rPr>
        <w:rFonts w:ascii="Wingdings" w:eastAsia="Wingdings" w:hAnsi="Wingdings" w:cs="Wingdings" w:hint="default"/>
        <w:w w:val="100"/>
        <w:sz w:val="24"/>
        <w:szCs w:val="24"/>
        <w:lang w:val="en-US" w:eastAsia="en-US" w:bidi="ar-SA"/>
      </w:rPr>
    </w:lvl>
    <w:lvl w:ilvl="2">
      <w:numFmt w:val="bullet"/>
      <w:lvlText w:val="•"/>
      <w:lvlJc w:val="left"/>
      <w:pPr>
        <w:ind w:left="3018" w:hanging="360"/>
      </w:pPr>
      <w:rPr>
        <w:rFonts w:hint="default"/>
        <w:lang w:val="en-US" w:eastAsia="en-US" w:bidi="ar-SA"/>
      </w:rPr>
    </w:lvl>
    <w:lvl w:ilvl="3">
      <w:numFmt w:val="bullet"/>
      <w:lvlText w:val="•"/>
      <w:lvlJc w:val="left"/>
      <w:pPr>
        <w:ind w:left="3996" w:hanging="360"/>
      </w:pPr>
      <w:rPr>
        <w:rFonts w:hint="default"/>
        <w:lang w:val="en-US" w:eastAsia="en-US" w:bidi="ar-SA"/>
      </w:rPr>
    </w:lvl>
    <w:lvl w:ilvl="4">
      <w:numFmt w:val="bullet"/>
      <w:lvlText w:val="•"/>
      <w:lvlJc w:val="left"/>
      <w:pPr>
        <w:ind w:left="4975" w:hanging="360"/>
      </w:pPr>
      <w:rPr>
        <w:rFonts w:hint="default"/>
        <w:lang w:val="en-US" w:eastAsia="en-US" w:bidi="ar-SA"/>
      </w:rPr>
    </w:lvl>
    <w:lvl w:ilvl="5">
      <w:numFmt w:val="bullet"/>
      <w:lvlText w:val="•"/>
      <w:lvlJc w:val="left"/>
      <w:pPr>
        <w:ind w:left="5953" w:hanging="360"/>
      </w:pPr>
      <w:rPr>
        <w:rFonts w:hint="default"/>
        <w:lang w:val="en-US" w:eastAsia="en-US" w:bidi="ar-SA"/>
      </w:rPr>
    </w:lvl>
    <w:lvl w:ilvl="6">
      <w:numFmt w:val="bullet"/>
      <w:lvlText w:val="•"/>
      <w:lvlJc w:val="left"/>
      <w:pPr>
        <w:ind w:left="6932" w:hanging="360"/>
      </w:pPr>
      <w:rPr>
        <w:rFonts w:hint="default"/>
        <w:lang w:val="en-US" w:eastAsia="en-US" w:bidi="ar-SA"/>
      </w:rPr>
    </w:lvl>
    <w:lvl w:ilvl="7">
      <w:numFmt w:val="bullet"/>
      <w:lvlText w:val="•"/>
      <w:lvlJc w:val="left"/>
      <w:pPr>
        <w:ind w:left="7910" w:hanging="360"/>
      </w:pPr>
      <w:rPr>
        <w:rFonts w:hint="default"/>
        <w:lang w:val="en-US" w:eastAsia="en-US" w:bidi="ar-SA"/>
      </w:rPr>
    </w:lvl>
    <w:lvl w:ilvl="8">
      <w:numFmt w:val="bullet"/>
      <w:lvlText w:val="•"/>
      <w:lvlJc w:val="left"/>
      <w:pPr>
        <w:ind w:left="8889" w:hanging="360"/>
      </w:pPr>
      <w:rPr>
        <w:rFonts w:hint="default"/>
        <w:lang w:val="en-US" w:eastAsia="en-US" w:bidi="ar-SA"/>
      </w:rPr>
    </w:lvl>
  </w:abstractNum>
  <w:abstractNum w:abstractNumId="10" w15:restartNumberingAfterBreak="0">
    <w:nsid w:val="049903B0"/>
    <w:multiLevelType w:val="multilevel"/>
    <w:tmpl w:val="401861E2"/>
    <w:lvl w:ilvl="0">
      <w:start w:val="1"/>
      <w:numFmt w:val="decimal"/>
      <w:lvlText w:val="%1."/>
      <w:lvlJc w:val="left"/>
      <w:pPr>
        <w:ind w:left="1090" w:hanging="219"/>
      </w:pPr>
      <w:rPr>
        <w:rFonts w:ascii="Carlito" w:hAnsi="Carlito" w:hint="default"/>
        <w:sz w:val="22"/>
        <w:szCs w:val="22"/>
      </w:rPr>
    </w:lvl>
    <w:lvl w:ilvl="1">
      <w:numFmt w:val="bullet"/>
      <w:lvlText w:val=""/>
      <w:lvlJc w:val="left"/>
      <w:pPr>
        <w:ind w:left="651" w:hanging="360"/>
      </w:pPr>
      <w:rPr>
        <w:rFonts w:ascii="Times New Roman" w:hAnsi="Times New Roman" w:cs="Times New Roman" w:hint="default"/>
      </w:rPr>
    </w:lvl>
    <w:lvl w:ilvl="2">
      <w:numFmt w:val="bullet"/>
      <w:lvlText w:val="•"/>
      <w:lvlJc w:val="left"/>
      <w:pPr>
        <w:ind w:left="2268" w:hanging="360"/>
      </w:pPr>
      <w:rPr>
        <w:rFonts w:ascii="Times New Roman" w:hAnsi="Times New Roman" w:cs="Times New Roman" w:hint="default"/>
      </w:rPr>
    </w:lvl>
    <w:lvl w:ilvl="3">
      <w:numFmt w:val="bullet"/>
      <w:lvlText w:val="•"/>
      <w:lvlJc w:val="left"/>
      <w:pPr>
        <w:ind w:left="3437" w:hanging="360"/>
      </w:pPr>
      <w:rPr>
        <w:rFonts w:ascii="Times New Roman" w:hAnsi="Times New Roman" w:cs="Times New Roman" w:hint="default"/>
      </w:rPr>
    </w:lvl>
    <w:lvl w:ilvl="4">
      <w:numFmt w:val="bullet"/>
      <w:lvlText w:val="•"/>
      <w:lvlJc w:val="left"/>
      <w:pPr>
        <w:ind w:left="4606" w:hanging="360"/>
      </w:pPr>
      <w:rPr>
        <w:rFonts w:ascii="Times New Roman" w:hAnsi="Times New Roman" w:cs="Times New Roman" w:hint="default"/>
      </w:rPr>
    </w:lvl>
    <w:lvl w:ilvl="5">
      <w:numFmt w:val="bullet"/>
      <w:lvlText w:val="•"/>
      <w:lvlJc w:val="left"/>
      <w:pPr>
        <w:ind w:left="5775" w:hanging="360"/>
      </w:pPr>
      <w:rPr>
        <w:rFonts w:ascii="Times New Roman" w:hAnsi="Times New Roman" w:cs="Times New Roman" w:hint="default"/>
      </w:rPr>
    </w:lvl>
    <w:lvl w:ilvl="6">
      <w:numFmt w:val="bullet"/>
      <w:lvlText w:val="•"/>
      <w:lvlJc w:val="left"/>
      <w:pPr>
        <w:ind w:left="6944" w:hanging="360"/>
      </w:pPr>
      <w:rPr>
        <w:rFonts w:ascii="Times New Roman" w:hAnsi="Times New Roman" w:cs="Times New Roman" w:hint="default"/>
      </w:rPr>
    </w:lvl>
    <w:lvl w:ilvl="7">
      <w:numFmt w:val="bullet"/>
      <w:lvlText w:val="•"/>
      <w:lvlJc w:val="left"/>
      <w:pPr>
        <w:ind w:left="8113" w:hanging="360"/>
      </w:pPr>
      <w:rPr>
        <w:rFonts w:ascii="Times New Roman" w:hAnsi="Times New Roman" w:cs="Times New Roman" w:hint="default"/>
      </w:rPr>
    </w:lvl>
    <w:lvl w:ilvl="8">
      <w:numFmt w:val="bullet"/>
      <w:lvlText w:val="•"/>
      <w:lvlJc w:val="left"/>
      <w:pPr>
        <w:ind w:left="9282" w:hanging="360"/>
      </w:pPr>
      <w:rPr>
        <w:rFonts w:ascii="Times New Roman" w:hAnsi="Times New Roman" w:cs="Times New Roman" w:hint="default"/>
      </w:rPr>
    </w:lvl>
  </w:abstractNum>
  <w:abstractNum w:abstractNumId="11" w15:restartNumberingAfterBreak="0">
    <w:nsid w:val="1CFC1601"/>
    <w:multiLevelType w:val="hybridMultilevel"/>
    <w:tmpl w:val="EB6079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70EC97"/>
    <w:multiLevelType w:val="multilevel"/>
    <w:tmpl w:val="2470EC97"/>
    <w:lvl w:ilvl="0">
      <w:start w:val="1"/>
      <w:numFmt w:val="decimal"/>
      <w:lvlText w:val="%1."/>
      <w:lvlJc w:val="left"/>
      <w:pPr>
        <w:ind w:left="1500" w:hanging="360"/>
      </w:pPr>
      <w:rPr>
        <w:rFonts w:ascii="Tahoma" w:eastAsia="Tahoma" w:hAnsi="Tahoma" w:cs="Tahoma" w:hint="default"/>
        <w:b/>
        <w:bCs/>
        <w:spacing w:val="-10"/>
        <w:w w:val="100"/>
        <w:sz w:val="24"/>
        <w:szCs w:val="24"/>
        <w:lang w:val="en-US" w:eastAsia="en-US" w:bidi="ar-SA"/>
      </w:rPr>
    </w:lvl>
    <w:lvl w:ilvl="1">
      <w:numFmt w:val="bullet"/>
      <w:lvlText w:val="•"/>
      <w:lvlJc w:val="left"/>
      <w:pPr>
        <w:ind w:left="2434" w:hanging="360"/>
      </w:pPr>
      <w:rPr>
        <w:rFonts w:hint="default"/>
        <w:lang w:val="en-US" w:eastAsia="en-US" w:bidi="ar-SA"/>
      </w:rPr>
    </w:lvl>
    <w:lvl w:ilvl="2">
      <w:numFmt w:val="bullet"/>
      <w:lvlText w:val="•"/>
      <w:lvlJc w:val="left"/>
      <w:pPr>
        <w:ind w:left="3369" w:hanging="360"/>
      </w:pPr>
      <w:rPr>
        <w:rFonts w:hint="default"/>
        <w:lang w:val="en-US" w:eastAsia="en-US" w:bidi="ar-SA"/>
      </w:rPr>
    </w:lvl>
    <w:lvl w:ilvl="3">
      <w:numFmt w:val="bullet"/>
      <w:lvlText w:val="•"/>
      <w:lvlJc w:val="left"/>
      <w:pPr>
        <w:ind w:left="4303" w:hanging="360"/>
      </w:pPr>
      <w:rPr>
        <w:rFonts w:hint="default"/>
        <w:lang w:val="en-US" w:eastAsia="en-US" w:bidi="ar-SA"/>
      </w:rPr>
    </w:lvl>
    <w:lvl w:ilvl="4">
      <w:numFmt w:val="bullet"/>
      <w:lvlText w:val="•"/>
      <w:lvlJc w:val="left"/>
      <w:pPr>
        <w:ind w:left="5238" w:hanging="360"/>
      </w:pPr>
      <w:rPr>
        <w:rFonts w:hint="default"/>
        <w:lang w:val="en-US" w:eastAsia="en-US" w:bidi="ar-SA"/>
      </w:rPr>
    </w:lvl>
    <w:lvl w:ilvl="5">
      <w:numFmt w:val="bullet"/>
      <w:lvlText w:val="•"/>
      <w:lvlJc w:val="left"/>
      <w:pPr>
        <w:ind w:left="6173" w:hanging="360"/>
      </w:pPr>
      <w:rPr>
        <w:rFonts w:hint="default"/>
        <w:lang w:val="en-US" w:eastAsia="en-US" w:bidi="ar-SA"/>
      </w:rPr>
    </w:lvl>
    <w:lvl w:ilvl="6">
      <w:numFmt w:val="bullet"/>
      <w:lvlText w:val="•"/>
      <w:lvlJc w:val="left"/>
      <w:pPr>
        <w:ind w:left="7107" w:hanging="360"/>
      </w:pPr>
      <w:rPr>
        <w:rFonts w:hint="default"/>
        <w:lang w:val="en-US" w:eastAsia="en-US" w:bidi="ar-SA"/>
      </w:rPr>
    </w:lvl>
    <w:lvl w:ilvl="7">
      <w:numFmt w:val="bullet"/>
      <w:lvlText w:val="•"/>
      <w:lvlJc w:val="left"/>
      <w:pPr>
        <w:ind w:left="8042" w:hanging="360"/>
      </w:pPr>
      <w:rPr>
        <w:rFonts w:hint="default"/>
        <w:lang w:val="en-US" w:eastAsia="en-US" w:bidi="ar-SA"/>
      </w:rPr>
    </w:lvl>
    <w:lvl w:ilvl="8">
      <w:numFmt w:val="bullet"/>
      <w:lvlText w:val="•"/>
      <w:lvlJc w:val="left"/>
      <w:pPr>
        <w:ind w:left="8977" w:hanging="360"/>
      </w:pPr>
      <w:rPr>
        <w:rFonts w:hint="default"/>
        <w:lang w:val="en-US" w:eastAsia="en-US" w:bidi="ar-SA"/>
      </w:rPr>
    </w:lvl>
  </w:abstractNum>
  <w:abstractNum w:abstractNumId="13" w15:restartNumberingAfterBreak="0">
    <w:nsid w:val="25B654F3"/>
    <w:multiLevelType w:val="multilevel"/>
    <w:tmpl w:val="25B654F3"/>
    <w:lvl w:ilvl="0">
      <w:start w:val="1"/>
      <w:numFmt w:val="decimal"/>
      <w:lvlText w:val="%1."/>
      <w:lvlJc w:val="left"/>
      <w:pPr>
        <w:ind w:left="1140" w:hanging="360"/>
        <w:jc w:val="right"/>
      </w:pPr>
      <w:rPr>
        <w:rFonts w:ascii="Tahoma" w:eastAsia="Tahoma" w:hAnsi="Tahoma" w:cs="Tahoma" w:hint="default"/>
        <w:b/>
        <w:bCs/>
        <w:spacing w:val="-10"/>
        <w:w w:val="100"/>
        <w:sz w:val="24"/>
        <w:szCs w:val="24"/>
        <w:lang w:val="en-US" w:eastAsia="en-US" w:bidi="ar-SA"/>
      </w:rPr>
    </w:lvl>
    <w:lvl w:ilvl="1">
      <w:start w:val="1"/>
      <w:numFmt w:val="decimal"/>
      <w:lvlText w:val="%1.%2."/>
      <w:lvlJc w:val="left"/>
      <w:pPr>
        <w:ind w:left="2220" w:hanging="720"/>
      </w:pPr>
      <w:rPr>
        <w:rFonts w:ascii="Tahoma" w:eastAsia="Tahoma" w:hAnsi="Tahoma" w:cs="Tahoma" w:hint="default"/>
        <w:b/>
        <w:bCs/>
        <w:spacing w:val="-2"/>
        <w:w w:val="99"/>
        <w:sz w:val="24"/>
        <w:szCs w:val="24"/>
        <w:lang w:val="en-US" w:eastAsia="en-US" w:bidi="ar-SA"/>
      </w:rPr>
    </w:lvl>
    <w:lvl w:ilvl="2">
      <w:numFmt w:val="bullet"/>
      <w:lvlText w:val=""/>
      <w:lvlJc w:val="left"/>
      <w:pPr>
        <w:ind w:left="2220" w:hanging="360"/>
      </w:pPr>
      <w:rPr>
        <w:rFonts w:ascii="Wingdings" w:eastAsia="Wingdings" w:hAnsi="Wingdings" w:cs="Wingdings" w:hint="default"/>
        <w:w w:val="100"/>
        <w:sz w:val="24"/>
        <w:szCs w:val="24"/>
        <w:lang w:val="en-US" w:eastAsia="en-US" w:bidi="ar-SA"/>
      </w:rPr>
    </w:lvl>
    <w:lvl w:ilvl="3">
      <w:numFmt w:val="bullet"/>
      <w:lvlText w:val="•"/>
      <w:lvlJc w:val="left"/>
      <w:pPr>
        <w:ind w:left="4136" w:hanging="360"/>
      </w:pPr>
      <w:rPr>
        <w:rFonts w:hint="default"/>
        <w:lang w:val="en-US" w:eastAsia="en-US" w:bidi="ar-SA"/>
      </w:rPr>
    </w:lvl>
    <w:lvl w:ilvl="4">
      <w:numFmt w:val="bullet"/>
      <w:lvlText w:val="•"/>
      <w:lvlJc w:val="left"/>
      <w:pPr>
        <w:ind w:left="5095" w:hanging="360"/>
      </w:pPr>
      <w:rPr>
        <w:rFonts w:hint="default"/>
        <w:lang w:val="en-US" w:eastAsia="en-US" w:bidi="ar-SA"/>
      </w:rPr>
    </w:lvl>
    <w:lvl w:ilvl="5">
      <w:numFmt w:val="bullet"/>
      <w:lvlText w:val="•"/>
      <w:lvlJc w:val="left"/>
      <w:pPr>
        <w:ind w:left="6053" w:hanging="360"/>
      </w:pPr>
      <w:rPr>
        <w:rFonts w:hint="default"/>
        <w:lang w:val="en-US" w:eastAsia="en-US" w:bidi="ar-SA"/>
      </w:rPr>
    </w:lvl>
    <w:lvl w:ilvl="6">
      <w:numFmt w:val="bullet"/>
      <w:lvlText w:val="•"/>
      <w:lvlJc w:val="left"/>
      <w:pPr>
        <w:ind w:left="7012" w:hanging="360"/>
      </w:pPr>
      <w:rPr>
        <w:rFonts w:hint="default"/>
        <w:lang w:val="en-US" w:eastAsia="en-US" w:bidi="ar-SA"/>
      </w:rPr>
    </w:lvl>
    <w:lvl w:ilvl="7">
      <w:numFmt w:val="bullet"/>
      <w:lvlText w:val="•"/>
      <w:lvlJc w:val="left"/>
      <w:pPr>
        <w:ind w:left="7970" w:hanging="360"/>
      </w:pPr>
      <w:rPr>
        <w:rFonts w:hint="default"/>
        <w:lang w:val="en-US" w:eastAsia="en-US" w:bidi="ar-SA"/>
      </w:rPr>
    </w:lvl>
    <w:lvl w:ilvl="8">
      <w:numFmt w:val="bullet"/>
      <w:lvlText w:val="•"/>
      <w:lvlJc w:val="left"/>
      <w:pPr>
        <w:ind w:left="8929" w:hanging="360"/>
      </w:pPr>
      <w:rPr>
        <w:rFonts w:hint="default"/>
        <w:lang w:val="en-US" w:eastAsia="en-US" w:bidi="ar-SA"/>
      </w:rPr>
    </w:lvl>
  </w:abstractNum>
  <w:abstractNum w:abstractNumId="14" w15:restartNumberingAfterBreak="0">
    <w:nsid w:val="2A8F537B"/>
    <w:multiLevelType w:val="multilevel"/>
    <w:tmpl w:val="2A8F537B"/>
    <w:lvl w:ilvl="0">
      <w:start w:val="1"/>
      <w:numFmt w:val="decimal"/>
      <w:lvlText w:val="%1."/>
      <w:lvlJc w:val="left"/>
      <w:pPr>
        <w:ind w:left="718" w:hanging="298"/>
      </w:pPr>
      <w:rPr>
        <w:rFonts w:ascii="Tahoma" w:eastAsia="Tahoma" w:hAnsi="Tahoma" w:cs="Tahoma" w:hint="default"/>
        <w:b/>
        <w:bCs/>
        <w:w w:val="100"/>
        <w:sz w:val="24"/>
        <w:szCs w:val="24"/>
        <w:lang w:val="en-US" w:eastAsia="en-US" w:bidi="ar-SA"/>
      </w:rPr>
    </w:lvl>
    <w:lvl w:ilvl="1">
      <w:numFmt w:val="bullet"/>
      <w:lvlText w:val="•"/>
      <w:lvlJc w:val="left"/>
      <w:pPr>
        <w:ind w:left="1732" w:hanging="298"/>
      </w:pPr>
      <w:rPr>
        <w:rFonts w:hint="default"/>
        <w:lang w:val="en-US" w:eastAsia="en-US" w:bidi="ar-SA"/>
      </w:rPr>
    </w:lvl>
    <w:lvl w:ilvl="2">
      <w:numFmt w:val="bullet"/>
      <w:lvlText w:val="•"/>
      <w:lvlJc w:val="left"/>
      <w:pPr>
        <w:ind w:left="2745" w:hanging="298"/>
      </w:pPr>
      <w:rPr>
        <w:rFonts w:hint="default"/>
        <w:lang w:val="en-US" w:eastAsia="en-US" w:bidi="ar-SA"/>
      </w:rPr>
    </w:lvl>
    <w:lvl w:ilvl="3">
      <w:numFmt w:val="bullet"/>
      <w:lvlText w:val="•"/>
      <w:lvlJc w:val="left"/>
      <w:pPr>
        <w:ind w:left="3757" w:hanging="298"/>
      </w:pPr>
      <w:rPr>
        <w:rFonts w:hint="default"/>
        <w:lang w:val="en-US" w:eastAsia="en-US" w:bidi="ar-SA"/>
      </w:rPr>
    </w:lvl>
    <w:lvl w:ilvl="4">
      <w:numFmt w:val="bullet"/>
      <w:lvlText w:val="•"/>
      <w:lvlJc w:val="left"/>
      <w:pPr>
        <w:ind w:left="4770" w:hanging="298"/>
      </w:pPr>
      <w:rPr>
        <w:rFonts w:hint="default"/>
        <w:lang w:val="en-US" w:eastAsia="en-US" w:bidi="ar-SA"/>
      </w:rPr>
    </w:lvl>
    <w:lvl w:ilvl="5">
      <w:numFmt w:val="bullet"/>
      <w:lvlText w:val="•"/>
      <w:lvlJc w:val="left"/>
      <w:pPr>
        <w:ind w:left="5783" w:hanging="298"/>
      </w:pPr>
      <w:rPr>
        <w:rFonts w:hint="default"/>
        <w:lang w:val="en-US" w:eastAsia="en-US" w:bidi="ar-SA"/>
      </w:rPr>
    </w:lvl>
    <w:lvl w:ilvl="6">
      <w:numFmt w:val="bullet"/>
      <w:lvlText w:val="•"/>
      <w:lvlJc w:val="left"/>
      <w:pPr>
        <w:ind w:left="6795" w:hanging="298"/>
      </w:pPr>
      <w:rPr>
        <w:rFonts w:hint="default"/>
        <w:lang w:val="en-US" w:eastAsia="en-US" w:bidi="ar-SA"/>
      </w:rPr>
    </w:lvl>
    <w:lvl w:ilvl="7">
      <w:numFmt w:val="bullet"/>
      <w:lvlText w:val="•"/>
      <w:lvlJc w:val="left"/>
      <w:pPr>
        <w:ind w:left="7808" w:hanging="298"/>
      </w:pPr>
      <w:rPr>
        <w:rFonts w:hint="default"/>
        <w:lang w:val="en-US" w:eastAsia="en-US" w:bidi="ar-SA"/>
      </w:rPr>
    </w:lvl>
    <w:lvl w:ilvl="8">
      <w:numFmt w:val="bullet"/>
      <w:lvlText w:val="•"/>
      <w:lvlJc w:val="left"/>
      <w:pPr>
        <w:ind w:left="8821" w:hanging="298"/>
      </w:pPr>
      <w:rPr>
        <w:rFonts w:hint="default"/>
        <w:lang w:val="en-US" w:eastAsia="en-US" w:bidi="ar-SA"/>
      </w:rPr>
    </w:lvl>
  </w:abstractNum>
  <w:abstractNum w:abstractNumId="15" w15:restartNumberingAfterBreak="0">
    <w:nsid w:val="319E44D6"/>
    <w:multiLevelType w:val="hybridMultilevel"/>
    <w:tmpl w:val="27D230C2"/>
    <w:lvl w:ilvl="0" w:tplc="FFFFFFFF">
      <w:start w:val="1"/>
      <w:numFmt w:val="decimal"/>
      <w:lvlText w:val="%1."/>
      <w:lvlJc w:val="left"/>
      <w:pPr>
        <w:ind w:left="925" w:hanging="275"/>
      </w:pPr>
      <w:rPr>
        <w:b/>
        <w:bCs/>
        <w:w w:val="99"/>
        <w:lang w:val="en-US" w:eastAsia="en-US" w:bidi="ar-SA"/>
      </w:rPr>
    </w:lvl>
    <w:lvl w:ilvl="1" w:tplc="FFFFFFFF">
      <w:numFmt w:val="bullet"/>
      <w:lvlText w:val="•"/>
      <w:lvlJc w:val="left"/>
      <w:pPr>
        <w:ind w:left="1990" w:hanging="275"/>
      </w:pPr>
      <w:rPr>
        <w:lang w:val="en-US" w:eastAsia="en-US" w:bidi="ar-SA"/>
      </w:rPr>
    </w:lvl>
    <w:lvl w:ilvl="2" w:tplc="FFFFFFFF">
      <w:numFmt w:val="bullet"/>
      <w:lvlText w:val="•"/>
      <w:lvlJc w:val="left"/>
      <w:pPr>
        <w:ind w:left="3060" w:hanging="275"/>
      </w:pPr>
      <w:rPr>
        <w:lang w:val="en-US" w:eastAsia="en-US" w:bidi="ar-SA"/>
      </w:rPr>
    </w:lvl>
    <w:lvl w:ilvl="3" w:tplc="FFFFFFFF">
      <w:numFmt w:val="bullet"/>
      <w:lvlText w:val="•"/>
      <w:lvlJc w:val="left"/>
      <w:pPr>
        <w:ind w:left="4130" w:hanging="275"/>
      </w:pPr>
      <w:rPr>
        <w:lang w:val="en-US" w:eastAsia="en-US" w:bidi="ar-SA"/>
      </w:rPr>
    </w:lvl>
    <w:lvl w:ilvl="4" w:tplc="FFFFFFFF">
      <w:numFmt w:val="bullet"/>
      <w:lvlText w:val="•"/>
      <w:lvlJc w:val="left"/>
      <w:pPr>
        <w:ind w:left="5200" w:hanging="275"/>
      </w:pPr>
      <w:rPr>
        <w:lang w:val="en-US" w:eastAsia="en-US" w:bidi="ar-SA"/>
      </w:rPr>
    </w:lvl>
    <w:lvl w:ilvl="5" w:tplc="FFFFFFFF">
      <w:numFmt w:val="bullet"/>
      <w:lvlText w:val="•"/>
      <w:lvlJc w:val="left"/>
      <w:pPr>
        <w:ind w:left="6270" w:hanging="275"/>
      </w:pPr>
      <w:rPr>
        <w:lang w:val="en-US" w:eastAsia="en-US" w:bidi="ar-SA"/>
      </w:rPr>
    </w:lvl>
    <w:lvl w:ilvl="6" w:tplc="FFFFFFFF">
      <w:numFmt w:val="bullet"/>
      <w:lvlText w:val="•"/>
      <w:lvlJc w:val="left"/>
      <w:pPr>
        <w:ind w:left="7340" w:hanging="275"/>
      </w:pPr>
      <w:rPr>
        <w:lang w:val="en-US" w:eastAsia="en-US" w:bidi="ar-SA"/>
      </w:rPr>
    </w:lvl>
    <w:lvl w:ilvl="7" w:tplc="FFFFFFFF">
      <w:numFmt w:val="bullet"/>
      <w:lvlText w:val="•"/>
      <w:lvlJc w:val="left"/>
      <w:pPr>
        <w:ind w:left="8410" w:hanging="275"/>
      </w:pPr>
      <w:rPr>
        <w:lang w:val="en-US" w:eastAsia="en-US" w:bidi="ar-SA"/>
      </w:rPr>
    </w:lvl>
    <w:lvl w:ilvl="8" w:tplc="FFFFFFFF">
      <w:numFmt w:val="bullet"/>
      <w:lvlText w:val="•"/>
      <w:lvlJc w:val="left"/>
      <w:pPr>
        <w:ind w:left="9480" w:hanging="275"/>
      </w:pPr>
      <w:rPr>
        <w:lang w:val="en-US" w:eastAsia="en-US" w:bidi="ar-SA"/>
      </w:rPr>
    </w:lvl>
  </w:abstractNum>
  <w:abstractNum w:abstractNumId="16" w15:restartNumberingAfterBreak="0">
    <w:nsid w:val="3A312829"/>
    <w:multiLevelType w:val="multilevel"/>
    <w:tmpl w:val="C1CE98FC"/>
    <w:lvl w:ilvl="0">
      <w:start w:val="1"/>
      <w:numFmt w:val="decimal"/>
      <w:lvlText w:val="%1."/>
      <w:lvlJc w:val="left"/>
      <w:pPr>
        <w:ind w:left="935" w:hanging="275"/>
      </w:pPr>
      <w:rPr>
        <w:rFonts w:ascii="Times New Roman" w:hAnsi="Times New Roman" w:cs="Times New Roman" w:hint="default"/>
        <w:b/>
        <w:bCs/>
      </w:rPr>
    </w:lvl>
    <w:lvl w:ilvl="1">
      <w:numFmt w:val="bullet"/>
      <w:lvlText w:val="•"/>
      <w:lvlJc w:val="left"/>
      <w:pPr>
        <w:ind w:left="1990" w:hanging="275"/>
      </w:pPr>
      <w:rPr>
        <w:rFonts w:ascii="Times New Roman" w:hAnsi="Times New Roman" w:cs="Times New Roman" w:hint="default"/>
      </w:rPr>
    </w:lvl>
    <w:lvl w:ilvl="2">
      <w:numFmt w:val="bullet"/>
      <w:lvlText w:val="•"/>
      <w:lvlJc w:val="left"/>
      <w:pPr>
        <w:ind w:left="3060" w:hanging="275"/>
      </w:pPr>
      <w:rPr>
        <w:rFonts w:ascii="Times New Roman" w:hAnsi="Times New Roman" w:cs="Times New Roman" w:hint="default"/>
      </w:rPr>
    </w:lvl>
    <w:lvl w:ilvl="3">
      <w:numFmt w:val="bullet"/>
      <w:lvlText w:val="•"/>
      <w:lvlJc w:val="left"/>
      <w:pPr>
        <w:ind w:left="4130" w:hanging="275"/>
      </w:pPr>
      <w:rPr>
        <w:rFonts w:ascii="Times New Roman" w:hAnsi="Times New Roman" w:cs="Times New Roman" w:hint="default"/>
      </w:rPr>
    </w:lvl>
    <w:lvl w:ilvl="4">
      <w:numFmt w:val="bullet"/>
      <w:lvlText w:val="•"/>
      <w:lvlJc w:val="left"/>
      <w:pPr>
        <w:ind w:left="5200" w:hanging="275"/>
      </w:pPr>
      <w:rPr>
        <w:rFonts w:ascii="Times New Roman" w:hAnsi="Times New Roman" w:cs="Times New Roman" w:hint="default"/>
      </w:rPr>
    </w:lvl>
    <w:lvl w:ilvl="5">
      <w:numFmt w:val="bullet"/>
      <w:lvlText w:val="•"/>
      <w:lvlJc w:val="left"/>
      <w:pPr>
        <w:ind w:left="6270" w:hanging="275"/>
      </w:pPr>
      <w:rPr>
        <w:rFonts w:ascii="Times New Roman" w:hAnsi="Times New Roman" w:cs="Times New Roman" w:hint="default"/>
      </w:rPr>
    </w:lvl>
    <w:lvl w:ilvl="6">
      <w:numFmt w:val="bullet"/>
      <w:lvlText w:val="•"/>
      <w:lvlJc w:val="left"/>
      <w:pPr>
        <w:ind w:left="7340" w:hanging="275"/>
      </w:pPr>
      <w:rPr>
        <w:rFonts w:ascii="Times New Roman" w:hAnsi="Times New Roman" w:cs="Times New Roman" w:hint="default"/>
      </w:rPr>
    </w:lvl>
    <w:lvl w:ilvl="7">
      <w:numFmt w:val="bullet"/>
      <w:lvlText w:val="•"/>
      <w:lvlJc w:val="left"/>
      <w:pPr>
        <w:ind w:left="8410" w:hanging="275"/>
      </w:pPr>
      <w:rPr>
        <w:rFonts w:ascii="Times New Roman" w:hAnsi="Times New Roman" w:cs="Times New Roman" w:hint="default"/>
      </w:rPr>
    </w:lvl>
    <w:lvl w:ilvl="8">
      <w:numFmt w:val="bullet"/>
      <w:lvlText w:val="•"/>
      <w:lvlJc w:val="left"/>
      <w:pPr>
        <w:ind w:left="9480" w:hanging="275"/>
      </w:pPr>
      <w:rPr>
        <w:rFonts w:ascii="Times New Roman" w:hAnsi="Times New Roman" w:cs="Times New Roman" w:hint="default"/>
      </w:rPr>
    </w:lvl>
  </w:abstractNum>
  <w:abstractNum w:abstractNumId="17" w15:restartNumberingAfterBreak="0">
    <w:nsid w:val="4D4DC07F"/>
    <w:multiLevelType w:val="multilevel"/>
    <w:tmpl w:val="4D4DC07F"/>
    <w:lvl w:ilvl="0">
      <w:numFmt w:val="bullet"/>
      <w:lvlText w:val="-"/>
      <w:lvlJc w:val="left"/>
      <w:pPr>
        <w:ind w:left="446" w:hanging="123"/>
      </w:pPr>
      <w:rPr>
        <w:rFonts w:ascii="Arial" w:eastAsia="Arial" w:hAnsi="Arial" w:cs="Arial" w:hint="default"/>
        <w:w w:val="99"/>
        <w:sz w:val="20"/>
        <w:szCs w:val="20"/>
        <w:lang w:val="en-US" w:eastAsia="en-US" w:bidi="ar-SA"/>
      </w:rPr>
    </w:lvl>
    <w:lvl w:ilvl="1">
      <w:numFmt w:val="bullet"/>
      <w:lvlText w:val="•"/>
      <w:lvlJc w:val="left"/>
      <w:pPr>
        <w:ind w:left="1360" w:hanging="123"/>
      </w:pPr>
      <w:rPr>
        <w:rFonts w:hint="default"/>
        <w:lang w:val="en-US" w:eastAsia="en-US" w:bidi="ar-SA"/>
      </w:rPr>
    </w:lvl>
    <w:lvl w:ilvl="2">
      <w:numFmt w:val="bullet"/>
      <w:lvlText w:val="•"/>
      <w:lvlJc w:val="left"/>
      <w:pPr>
        <w:ind w:left="1653" w:hanging="123"/>
      </w:pPr>
      <w:rPr>
        <w:rFonts w:hint="default"/>
        <w:lang w:val="en-US" w:eastAsia="en-US" w:bidi="ar-SA"/>
      </w:rPr>
    </w:lvl>
    <w:lvl w:ilvl="3">
      <w:numFmt w:val="bullet"/>
      <w:lvlText w:val="•"/>
      <w:lvlJc w:val="left"/>
      <w:pPr>
        <w:ind w:left="1947" w:hanging="123"/>
      </w:pPr>
      <w:rPr>
        <w:rFonts w:hint="default"/>
        <w:lang w:val="en-US" w:eastAsia="en-US" w:bidi="ar-SA"/>
      </w:rPr>
    </w:lvl>
    <w:lvl w:ilvl="4">
      <w:numFmt w:val="bullet"/>
      <w:lvlText w:val="•"/>
      <w:lvlJc w:val="left"/>
      <w:pPr>
        <w:ind w:left="2241" w:hanging="123"/>
      </w:pPr>
      <w:rPr>
        <w:rFonts w:hint="default"/>
        <w:lang w:val="en-US" w:eastAsia="en-US" w:bidi="ar-SA"/>
      </w:rPr>
    </w:lvl>
    <w:lvl w:ilvl="5">
      <w:numFmt w:val="bullet"/>
      <w:lvlText w:val="•"/>
      <w:lvlJc w:val="left"/>
      <w:pPr>
        <w:ind w:left="2535" w:hanging="123"/>
      </w:pPr>
      <w:rPr>
        <w:rFonts w:hint="default"/>
        <w:lang w:val="en-US" w:eastAsia="en-US" w:bidi="ar-SA"/>
      </w:rPr>
    </w:lvl>
    <w:lvl w:ilvl="6">
      <w:numFmt w:val="bullet"/>
      <w:lvlText w:val="•"/>
      <w:lvlJc w:val="left"/>
      <w:pPr>
        <w:ind w:left="2828" w:hanging="123"/>
      </w:pPr>
      <w:rPr>
        <w:rFonts w:hint="default"/>
        <w:lang w:val="en-US" w:eastAsia="en-US" w:bidi="ar-SA"/>
      </w:rPr>
    </w:lvl>
    <w:lvl w:ilvl="7">
      <w:numFmt w:val="bullet"/>
      <w:lvlText w:val="•"/>
      <w:lvlJc w:val="left"/>
      <w:pPr>
        <w:ind w:left="3122" w:hanging="123"/>
      </w:pPr>
      <w:rPr>
        <w:rFonts w:hint="default"/>
        <w:lang w:val="en-US" w:eastAsia="en-US" w:bidi="ar-SA"/>
      </w:rPr>
    </w:lvl>
    <w:lvl w:ilvl="8">
      <w:numFmt w:val="bullet"/>
      <w:lvlText w:val="•"/>
      <w:lvlJc w:val="left"/>
      <w:pPr>
        <w:ind w:left="3416" w:hanging="123"/>
      </w:pPr>
      <w:rPr>
        <w:rFonts w:hint="default"/>
        <w:lang w:val="en-US" w:eastAsia="en-US" w:bidi="ar-SA"/>
      </w:rPr>
    </w:lvl>
  </w:abstractNum>
  <w:abstractNum w:abstractNumId="18" w15:restartNumberingAfterBreak="0">
    <w:nsid w:val="50214934"/>
    <w:multiLevelType w:val="multilevel"/>
    <w:tmpl w:val="0F881AD8"/>
    <w:lvl w:ilvl="0">
      <w:start w:val="1"/>
      <w:numFmt w:val="decimal"/>
      <w:lvlText w:val="%1."/>
      <w:lvlJc w:val="left"/>
      <w:pPr>
        <w:ind w:left="1155" w:hanging="275"/>
      </w:pPr>
      <w:rPr>
        <w:rFonts w:ascii="Times New Roman" w:hAnsi="Times New Roman" w:cs="Times New Roman" w:hint="default"/>
        <w:b/>
        <w:bCs/>
      </w:rPr>
    </w:lvl>
    <w:lvl w:ilvl="1">
      <w:numFmt w:val="bullet"/>
      <w:lvlText w:val="•"/>
      <w:lvlJc w:val="left"/>
      <w:pPr>
        <w:ind w:left="1990" w:hanging="275"/>
      </w:pPr>
      <w:rPr>
        <w:rFonts w:ascii="Times New Roman" w:hAnsi="Times New Roman" w:cs="Times New Roman" w:hint="default"/>
      </w:rPr>
    </w:lvl>
    <w:lvl w:ilvl="2">
      <w:numFmt w:val="bullet"/>
      <w:lvlText w:val="•"/>
      <w:lvlJc w:val="left"/>
      <w:pPr>
        <w:ind w:left="3060" w:hanging="275"/>
      </w:pPr>
      <w:rPr>
        <w:rFonts w:ascii="Times New Roman" w:hAnsi="Times New Roman" w:cs="Times New Roman" w:hint="default"/>
      </w:rPr>
    </w:lvl>
    <w:lvl w:ilvl="3">
      <w:numFmt w:val="bullet"/>
      <w:lvlText w:val="•"/>
      <w:lvlJc w:val="left"/>
      <w:pPr>
        <w:ind w:left="4130" w:hanging="275"/>
      </w:pPr>
      <w:rPr>
        <w:rFonts w:ascii="Times New Roman" w:hAnsi="Times New Roman" w:cs="Times New Roman" w:hint="default"/>
      </w:rPr>
    </w:lvl>
    <w:lvl w:ilvl="4">
      <w:numFmt w:val="bullet"/>
      <w:lvlText w:val="•"/>
      <w:lvlJc w:val="left"/>
      <w:pPr>
        <w:ind w:left="5200" w:hanging="275"/>
      </w:pPr>
      <w:rPr>
        <w:rFonts w:ascii="Times New Roman" w:hAnsi="Times New Roman" w:cs="Times New Roman" w:hint="default"/>
      </w:rPr>
    </w:lvl>
    <w:lvl w:ilvl="5">
      <w:numFmt w:val="bullet"/>
      <w:lvlText w:val="•"/>
      <w:lvlJc w:val="left"/>
      <w:pPr>
        <w:ind w:left="6270" w:hanging="275"/>
      </w:pPr>
      <w:rPr>
        <w:rFonts w:ascii="Times New Roman" w:hAnsi="Times New Roman" w:cs="Times New Roman" w:hint="default"/>
      </w:rPr>
    </w:lvl>
    <w:lvl w:ilvl="6">
      <w:numFmt w:val="bullet"/>
      <w:lvlText w:val="•"/>
      <w:lvlJc w:val="left"/>
      <w:pPr>
        <w:ind w:left="7340" w:hanging="275"/>
      </w:pPr>
      <w:rPr>
        <w:rFonts w:ascii="Times New Roman" w:hAnsi="Times New Roman" w:cs="Times New Roman" w:hint="default"/>
      </w:rPr>
    </w:lvl>
    <w:lvl w:ilvl="7">
      <w:numFmt w:val="bullet"/>
      <w:lvlText w:val="•"/>
      <w:lvlJc w:val="left"/>
      <w:pPr>
        <w:ind w:left="8410" w:hanging="275"/>
      </w:pPr>
      <w:rPr>
        <w:rFonts w:ascii="Times New Roman" w:hAnsi="Times New Roman" w:cs="Times New Roman" w:hint="default"/>
      </w:rPr>
    </w:lvl>
    <w:lvl w:ilvl="8">
      <w:numFmt w:val="bullet"/>
      <w:lvlText w:val="•"/>
      <w:lvlJc w:val="left"/>
      <w:pPr>
        <w:ind w:left="9480" w:hanging="275"/>
      </w:pPr>
      <w:rPr>
        <w:rFonts w:ascii="Times New Roman" w:hAnsi="Times New Roman" w:cs="Times New Roman" w:hint="default"/>
      </w:rPr>
    </w:lvl>
  </w:abstractNum>
  <w:abstractNum w:abstractNumId="19" w15:restartNumberingAfterBreak="0">
    <w:nsid w:val="51712C89"/>
    <w:multiLevelType w:val="multilevel"/>
    <w:tmpl w:val="82BE4C58"/>
    <w:lvl w:ilvl="0">
      <w:start w:val="1"/>
      <w:numFmt w:val="decimal"/>
      <w:lvlText w:val="%1."/>
      <w:lvlJc w:val="left"/>
      <w:pPr>
        <w:ind w:left="1090" w:hanging="219"/>
      </w:pPr>
      <w:rPr>
        <w:rFonts w:ascii="Carlito" w:hAnsi="Carlito" w:hint="default"/>
        <w:sz w:val="22"/>
        <w:szCs w:val="22"/>
      </w:rPr>
    </w:lvl>
    <w:lvl w:ilvl="1">
      <w:numFmt w:val="bullet"/>
      <w:lvlText w:val=""/>
      <w:lvlJc w:val="left"/>
      <w:pPr>
        <w:ind w:left="651" w:hanging="360"/>
      </w:pPr>
      <w:rPr>
        <w:rFonts w:ascii="Times New Roman" w:hAnsi="Times New Roman" w:cs="Times New Roman" w:hint="default"/>
      </w:rPr>
    </w:lvl>
    <w:lvl w:ilvl="2">
      <w:numFmt w:val="bullet"/>
      <w:lvlText w:val="•"/>
      <w:lvlJc w:val="left"/>
      <w:pPr>
        <w:ind w:left="2268" w:hanging="360"/>
      </w:pPr>
      <w:rPr>
        <w:rFonts w:ascii="Times New Roman" w:hAnsi="Times New Roman" w:cs="Times New Roman" w:hint="default"/>
      </w:rPr>
    </w:lvl>
    <w:lvl w:ilvl="3">
      <w:numFmt w:val="bullet"/>
      <w:lvlText w:val="•"/>
      <w:lvlJc w:val="left"/>
      <w:pPr>
        <w:ind w:left="3437" w:hanging="360"/>
      </w:pPr>
      <w:rPr>
        <w:rFonts w:ascii="Times New Roman" w:hAnsi="Times New Roman" w:cs="Times New Roman" w:hint="default"/>
      </w:rPr>
    </w:lvl>
    <w:lvl w:ilvl="4">
      <w:numFmt w:val="bullet"/>
      <w:lvlText w:val="•"/>
      <w:lvlJc w:val="left"/>
      <w:pPr>
        <w:ind w:left="4606" w:hanging="360"/>
      </w:pPr>
      <w:rPr>
        <w:rFonts w:ascii="Times New Roman" w:hAnsi="Times New Roman" w:cs="Times New Roman" w:hint="default"/>
      </w:rPr>
    </w:lvl>
    <w:lvl w:ilvl="5">
      <w:numFmt w:val="bullet"/>
      <w:lvlText w:val="•"/>
      <w:lvlJc w:val="left"/>
      <w:pPr>
        <w:ind w:left="5775" w:hanging="360"/>
      </w:pPr>
      <w:rPr>
        <w:rFonts w:ascii="Times New Roman" w:hAnsi="Times New Roman" w:cs="Times New Roman" w:hint="default"/>
      </w:rPr>
    </w:lvl>
    <w:lvl w:ilvl="6">
      <w:numFmt w:val="bullet"/>
      <w:lvlText w:val="•"/>
      <w:lvlJc w:val="left"/>
      <w:pPr>
        <w:ind w:left="6944" w:hanging="360"/>
      </w:pPr>
      <w:rPr>
        <w:rFonts w:ascii="Times New Roman" w:hAnsi="Times New Roman" w:cs="Times New Roman" w:hint="default"/>
      </w:rPr>
    </w:lvl>
    <w:lvl w:ilvl="7">
      <w:numFmt w:val="bullet"/>
      <w:lvlText w:val="•"/>
      <w:lvlJc w:val="left"/>
      <w:pPr>
        <w:ind w:left="8113" w:hanging="360"/>
      </w:pPr>
      <w:rPr>
        <w:rFonts w:ascii="Times New Roman" w:hAnsi="Times New Roman" w:cs="Times New Roman" w:hint="default"/>
      </w:rPr>
    </w:lvl>
    <w:lvl w:ilvl="8">
      <w:numFmt w:val="bullet"/>
      <w:lvlText w:val="•"/>
      <w:lvlJc w:val="left"/>
      <w:pPr>
        <w:ind w:left="9282" w:hanging="360"/>
      </w:pPr>
      <w:rPr>
        <w:rFonts w:ascii="Times New Roman" w:hAnsi="Times New Roman" w:cs="Times New Roman" w:hint="default"/>
      </w:rPr>
    </w:lvl>
  </w:abstractNum>
  <w:abstractNum w:abstractNumId="20" w15:restartNumberingAfterBreak="0">
    <w:nsid w:val="59ADCABA"/>
    <w:multiLevelType w:val="multilevel"/>
    <w:tmpl w:val="59ADCABA"/>
    <w:lvl w:ilvl="0">
      <w:start w:val="3"/>
      <w:numFmt w:val="decimal"/>
      <w:lvlText w:val="%1"/>
      <w:lvlJc w:val="left"/>
      <w:pPr>
        <w:ind w:left="1519" w:hanging="660"/>
      </w:pPr>
      <w:rPr>
        <w:rFonts w:hint="default"/>
        <w:lang w:val="en-US" w:eastAsia="en-US" w:bidi="ar-SA"/>
      </w:rPr>
    </w:lvl>
    <w:lvl w:ilvl="1">
      <w:start w:val="5"/>
      <w:numFmt w:val="decimal"/>
      <w:lvlText w:val="%1.%2."/>
      <w:lvlJc w:val="left"/>
      <w:pPr>
        <w:ind w:left="1519" w:hanging="660"/>
      </w:pPr>
      <w:rPr>
        <w:rFonts w:ascii="Arial" w:eastAsia="Arial" w:hAnsi="Arial" w:cs="Arial" w:hint="default"/>
        <w:b/>
        <w:bCs/>
        <w:i/>
        <w:color w:val="0462C1"/>
        <w:spacing w:val="-1"/>
        <w:w w:val="99"/>
        <w:sz w:val="20"/>
        <w:szCs w:val="20"/>
        <w:lang w:val="en-US" w:eastAsia="en-US" w:bidi="ar-SA"/>
      </w:rPr>
    </w:lvl>
    <w:lvl w:ilvl="2">
      <w:numFmt w:val="bullet"/>
      <w:lvlText w:val="•"/>
      <w:lvlJc w:val="left"/>
      <w:pPr>
        <w:ind w:left="3385" w:hanging="660"/>
      </w:pPr>
      <w:rPr>
        <w:rFonts w:hint="default"/>
        <w:lang w:val="en-US" w:eastAsia="en-US" w:bidi="ar-SA"/>
      </w:rPr>
    </w:lvl>
    <w:lvl w:ilvl="3">
      <w:numFmt w:val="bullet"/>
      <w:lvlText w:val="•"/>
      <w:lvlJc w:val="left"/>
      <w:pPr>
        <w:ind w:left="4317" w:hanging="660"/>
      </w:pPr>
      <w:rPr>
        <w:rFonts w:hint="default"/>
        <w:lang w:val="en-US" w:eastAsia="en-US" w:bidi="ar-SA"/>
      </w:rPr>
    </w:lvl>
    <w:lvl w:ilvl="4">
      <w:numFmt w:val="bullet"/>
      <w:lvlText w:val="•"/>
      <w:lvlJc w:val="left"/>
      <w:pPr>
        <w:ind w:left="5250" w:hanging="660"/>
      </w:pPr>
      <w:rPr>
        <w:rFonts w:hint="default"/>
        <w:lang w:val="en-US" w:eastAsia="en-US" w:bidi="ar-SA"/>
      </w:rPr>
    </w:lvl>
    <w:lvl w:ilvl="5">
      <w:numFmt w:val="bullet"/>
      <w:lvlText w:val="•"/>
      <w:lvlJc w:val="left"/>
      <w:pPr>
        <w:ind w:left="6183" w:hanging="660"/>
      </w:pPr>
      <w:rPr>
        <w:rFonts w:hint="default"/>
        <w:lang w:val="en-US" w:eastAsia="en-US" w:bidi="ar-SA"/>
      </w:rPr>
    </w:lvl>
    <w:lvl w:ilvl="6">
      <w:numFmt w:val="bullet"/>
      <w:lvlText w:val="•"/>
      <w:lvlJc w:val="left"/>
      <w:pPr>
        <w:ind w:left="7115" w:hanging="660"/>
      </w:pPr>
      <w:rPr>
        <w:rFonts w:hint="default"/>
        <w:lang w:val="en-US" w:eastAsia="en-US" w:bidi="ar-SA"/>
      </w:rPr>
    </w:lvl>
    <w:lvl w:ilvl="7">
      <w:numFmt w:val="bullet"/>
      <w:lvlText w:val="•"/>
      <w:lvlJc w:val="left"/>
      <w:pPr>
        <w:ind w:left="8048" w:hanging="660"/>
      </w:pPr>
      <w:rPr>
        <w:rFonts w:hint="default"/>
        <w:lang w:val="en-US" w:eastAsia="en-US" w:bidi="ar-SA"/>
      </w:rPr>
    </w:lvl>
    <w:lvl w:ilvl="8">
      <w:numFmt w:val="bullet"/>
      <w:lvlText w:val="•"/>
      <w:lvlJc w:val="left"/>
      <w:pPr>
        <w:ind w:left="8981" w:hanging="660"/>
      </w:pPr>
      <w:rPr>
        <w:rFonts w:hint="default"/>
        <w:lang w:val="en-US" w:eastAsia="en-US" w:bidi="ar-SA"/>
      </w:rPr>
    </w:lvl>
  </w:abstractNum>
  <w:abstractNum w:abstractNumId="21" w15:restartNumberingAfterBreak="0">
    <w:nsid w:val="5A241D34"/>
    <w:multiLevelType w:val="multilevel"/>
    <w:tmpl w:val="5A241D34"/>
    <w:lvl w:ilvl="0">
      <w:start w:val="5"/>
      <w:numFmt w:val="decimal"/>
      <w:lvlText w:val="%1."/>
      <w:lvlJc w:val="left"/>
      <w:pPr>
        <w:ind w:left="718" w:hanging="298"/>
      </w:pPr>
      <w:rPr>
        <w:rFonts w:ascii="Tahoma" w:eastAsia="Tahoma" w:hAnsi="Tahoma" w:cs="Tahoma" w:hint="default"/>
        <w:b/>
        <w:bCs/>
        <w:w w:val="100"/>
        <w:sz w:val="24"/>
        <w:szCs w:val="24"/>
        <w:lang w:val="en-US" w:eastAsia="en-US" w:bidi="ar-SA"/>
      </w:rPr>
    </w:lvl>
    <w:lvl w:ilvl="1">
      <w:numFmt w:val="bullet"/>
      <w:lvlText w:val="•"/>
      <w:lvlJc w:val="left"/>
      <w:pPr>
        <w:ind w:left="1732" w:hanging="298"/>
      </w:pPr>
      <w:rPr>
        <w:rFonts w:hint="default"/>
        <w:lang w:val="en-US" w:eastAsia="en-US" w:bidi="ar-SA"/>
      </w:rPr>
    </w:lvl>
    <w:lvl w:ilvl="2">
      <w:numFmt w:val="bullet"/>
      <w:lvlText w:val="•"/>
      <w:lvlJc w:val="left"/>
      <w:pPr>
        <w:ind w:left="2745" w:hanging="298"/>
      </w:pPr>
      <w:rPr>
        <w:rFonts w:hint="default"/>
        <w:lang w:val="en-US" w:eastAsia="en-US" w:bidi="ar-SA"/>
      </w:rPr>
    </w:lvl>
    <w:lvl w:ilvl="3">
      <w:numFmt w:val="bullet"/>
      <w:lvlText w:val="•"/>
      <w:lvlJc w:val="left"/>
      <w:pPr>
        <w:ind w:left="3757" w:hanging="298"/>
      </w:pPr>
      <w:rPr>
        <w:rFonts w:hint="default"/>
        <w:lang w:val="en-US" w:eastAsia="en-US" w:bidi="ar-SA"/>
      </w:rPr>
    </w:lvl>
    <w:lvl w:ilvl="4">
      <w:numFmt w:val="bullet"/>
      <w:lvlText w:val="•"/>
      <w:lvlJc w:val="left"/>
      <w:pPr>
        <w:ind w:left="4770" w:hanging="298"/>
      </w:pPr>
      <w:rPr>
        <w:rFonts w:hint="default"/>
        <w:lang w:val="en-US" w:eastAsia="en-US" w:bidi="ar-SA"/>
      </w:rPr>
    </w:lvl>
    <w:lvl w:ilvl="5">
      <w:numFmt w:val="bullet"/>
      <w:lvlText w:val="•"/>
      <w:lvlJc w:val="left"/>
      <w:pPr>
        <w:ind w:left="5783" w:hanging="298"/>
      </w:pPr>
      <w:rPr>
        <w:rFonts w:hint="default"/>
        <w:lang w:val="en-US" w:eastAsia="en-US" w:bidi="ar-SA"/>
      </w:rPr>
    </w:lvl>
    <w:lvl w:ilvl="6">
      <w:numFmt w:val="bullet"/>
      <w:lvlText w:val="•"/>
      <w:lvlJc w:val="left"/>
      <w:pPr>
        <w:ind w:left="6795" w:hanging="298"/>
      </w:pPr>
      <w:rPr>
        <w:rFonts w:hint="default"/>
        <w:lang w:val="en-US" w:eastAsia="en-US" w:bidi="ar-SA"/>
      </w:rPr>
    </w:lvl>
    <w:lvl w:ilvl="7">
      <w:numFmt w:val="bullet"/>
      <w:lvlText w:val="•"/>
      <w:lvlJc w:val="left"/>
      <w:pPr>
        <w:ind w:left="7808" w:hanging="298"/>
      </w:pPr>
      <w:rPr>
        <w:rFonts w:hint="default"/>
        <w:lang w:val="en-US" w:eastAsia="en-US" w:bidi="ar-SA"/>
      </w:rPr>
    </w:lvl>
    <w:lvl w:ilvl="8">
      <w:numFmt w:val="bullet"/>
      <w:lvlText w:val="•"/>
      <w:lvlJc w:val="left"/>
      <w:pPr>
        <w:ind w:left="8821" w:hanging="298"/>
      </w:pPr>
      <w:rPr>
        <w:rFonts w:hint="default"/>
        <w:lang w:val="en-US" w:eastAsia="en-US" w:bidi="ar-SA"/>
      </w:rPr>
    </w:lvl>
  </w:abstractNum>
  <w:abstractNum w:abstractNumId="22" w15:restartNumberingAfterBreak="0">
    <w:nsid w:val="72183CF9"/>
    <w:multiLevelType w:val="multilevel"/>
    <w:tmpl w:val="72183CF9"/>
    <w:lvl w:ilvl="0">
      <w:numFmt w:val="bullet"/>
      <w:lvlText w:val=""/>
      <w:lvlJc w:val="left"/>
      <w:pPr>
        <w:ind w:left="2220" w:hanging="360"/>
      </w:pPr>
      <w:rPr>
        <w:rFonts w:ascii="Wingdings" w:eastAsia="Wingdings" w:hAnsi="Wingdings" w:cs="Wingdings" w:hint="default"/>
        <w:w w:val="100"/>
        <w:sz w:val="24"/>
        <w:szCs w:val="24"/>
        <w:lang w:val="en-US" w:eastAsia="en-US" w:bidi="ar-SA"/>
      </w:rPr>
    </w:lvl>
    <w:lvl w:ilvl="1">
      <w:numFmt w:val="bullet"/>
      <w:lvlText w:val="•"/>
      <w:lvlJc w:val="left"/>
      <w:pPr>
        <w:ind w:left="3082" w:hanging="360"/>
      </w:pPr>
      <w:rPr>
        <w:rFonts w:hint="default"/>
        <w:lang w:val="en-US" w:eastAsia="en-US" w:bidi="ar-SA"/>
      </w:rPr>
    </w:lvl>
    <w:lvl w:ilvl="2">
      <w:numFmt w:val="bullet"/>
      <w:lvlText w:val="•"/>
      <w:lvlJc w:val="left"/>
      <w:pPr>
        <w:ind w:left="3945" w:hanging="360"/>
      </w:pPr>
      <w:rPr>
        <w:rFonts w:hint="default"/>
        <w:lang w:val="en-US" w:eastAsia="en-US" w:bidi="ar-SA"/>
      </w:rPr>
    </w:lvl>
    <w:lvl w:ilvl="3">
      <w:numFmt w:val="bullet"/>
      <w:lvlText w:val="•"/>
      <w:lvlJc w:val="left"/>
      <w:pPr>
        <w:ind w:left="4807" w:hanging="360"/>
      </w:pPr>
      <w:rPr>
        <w:rFonts w:hint="default"/>
        <w:lang w:val="en-US" w:eastAsia="en-US" w:bidi="ar-SA"/>
      </w:rPr>
    </w:lvl>
    <w:lvl w:ilvl="4">
      <w:numFmt w:val="bullet"/>
      <w:lvlText w:val="•"/>
      <w:lvlJc w:val="left"/>
      <w:pPr>
        <w:ind w:left="5670" w:hanging="360"/>
      </w:pPr>
      <w:rPr>
        <w:rFonts w:hint="default"/>
        <w:lang w:val="en-US" w:eastAsia="en-US" w:bidi="ar-SA"/>
      </w:rPr>
    </w:lvl>
    <w:lvl w:ilvl="5">
      <w:numFmt w:val="bullet"/>
      <w:lvlText w:val="•"/>
      <w:lvlJc w:val="left"/>
      <w:pPr>
        <w:ind w:left="6533" w:hanging="360"/>
      </w:pPr>
      <w:rPr>
        <w:rFonts w:hint="default"/>
        <w:lang w:val="en-US" w:eastAsia="en-US" w:bidi="ar-SA"/>
      </w:rPr>
    </w:lvl>
    <w:lvl w:ilvl="6">
      <w:numFmt w:val="bullet"/>
      <w:lvlText w:val="•"/>
      <w:lvlJc w:val="left"/>
      <w:pPr>
        <w:ind w:left="7395" w:hanging="360"/>
      </w:pPr>
      <w:rPr>
        <w:rFonts w:hint="default"/>
        <w:lang w:val="en-US" w:eastAsia="en-US" w:bidi="ar-SA"/>
      </w:rPr>
    </w:lvl>
    <w:lvl w:ilvl="7">
      <w:numFmt w:val="bullet"/>
      <w:lvlText w:val="•"/>
      <w:lvlJc w:val="left"/>
      <w:pPr>
        <w:ind w:left="8258" w:hanging="360"/>
      </w:pPr>
      <w:rPr>
        <w:rFonts w:hint="default"/>
        <w:lang w:val="en-US" w:eastAsia="en-US" w:bidi="ar-SA"/>
      </w:rPr>
    </w:lvl>
    <w:lvl w:ilvl="8">
      <w:numFmt w:val="bullet"/>
      <w:lvlText w:val="•"/>
      <w:lvlJc w:val="left"/>
      <w:pPr>
        <w:ind w:left="9121" w:hanging="360"/>
      </w:pPr>
      <w:rPr>
        <w:rFonts w:hint="default"/>
        <w:lang w:val="en-US" w:eastAsia="en-US" w:bidi="ar-SA"/>
      </w:rPr>
    </w:lvl>
  </w:abstractNum>
  <w:num w:numId="1" w16cid:durableId="2052414938">
    <w:abstractNumId w:val="7"/>
  </w:num>
  <w:num w:numId="2" w16cid:durableId="1769034610">
    <w:abstractNumId w:val="4"/>
  </w:num>
  <w:num w:numId="3" w16cid:durableId="913974935">
    <w:abstractNumId w:val="20"/>
  </w:num>
  <w:num w:numId="4" w16cid:durableId="267005854">
    <w:abstractNumId w:val="2"/>
  </w:num>
  <w:num w:numId="5" w16cid:durableId="1738239334">
    <w:abstractNumId w:val="1"/>
  </w:num>
  <w:num w:numId="6" w16cid:durableId="1611819178">
    <w:abstractNumId w:val="9"/>
  </w:num>
  <w:num w:numId="7" w16cid:durableId="1795248095">
    <w:abstractNumId w:val="13"/>
  </w:num>
  <w:num w:numId="8" w16cid:durableId="1463956560">
    <w:abstractNumId w:val="22"/>
  </w:num>
  <w:num w:numId="9" w16cid:durableId="377361506">
    <w:abstractNumId w:val="8"/>
  </w:num>
  <w:num w:numId="10" w16cid:durableId="1441294566">
    <w:abstractNumId w:val="0"/>
  </w:num>
  <w:num w:numId="11" w16cid:durableId="1905792110">
    <w:abstractNumId w:val="14"/>
  </w:num>
  <w:num w:numId="12" w16cid:durableId="114567261">
    <w:abstractNumId w:val="21"/>
  </w:num>
  <w:num w:numId="13" w16cid:durableId="63259815">
    <w:abstractNumId w:val="3"/>
  </w:num>
  <w:num w:numId="14" w16cid:durableId="1978879144">
    <w:abstractNumId w:val="17"/>
  </w:num>
  <w:num w:numId="15" w16cid:durableId="958340813">
    <w:abstractNumId w:val="6"/>
  </w:num>
  <w:num w:numId="16" w16cid:durableId="843977058">
    <w:abstractNumId w:val="12"/>
  </w:num>
  <w:num w:numId="17" w16cid:durableId="1728798278">
    <w:abstractNumId w:val="5"/>
  </w:num>
  <w:num w:numId="18" w16cid:durableId="1171792259">
    <w:abstractNumId w:val="11"/>
  </w:num>
  <w:num w:numId="19" w16cid:durableId="1724717101">
    <w:abstractNumId w:val="16"/>
    <w:lvlOverride w:ilvl="0">
      <w:startOverride w:val="1"/>
    </w:lvlOverride>
    <w:lvlOverride w:ilvl="1"/>
    <w:lvlOverride w:ilvl="2"/>
    <w:lvlOverride w:ilvl="3"/>
    <w:lvlOverride w:ilvl="4"/>
    <w:lvlOverride w:ilvl="5"/>
    <w:lvlOverride w:ilvl="6"/>
    <w:lvlOverride w:ilvl="7"/>
    <w:lvlOverride w:ilvl="8"/>
  </w:num>
  <w:num w:numId="20" w16cid:durableId="1300191179">
    <w:abstractNumId w:val="18"/>
    <w:lvlOverride w:ilvl="0">
      <w:startOverride w:val="1"/>
    </w:lvlOverride>
    <w:lvlOverride w:ilvl="1"/>
    <w:lvlOverride w:ilvl="2"/>
    <w:lvlOverride w:ilvl="3"/>
    <w:lvlOverride w:ilvl="4"/>
    <w:lvlOverride w:ilvl="5"/>
    <w:lvlOverride w:ilvl="6"/>
    <w:lvlOverride w:ilvl="7"/>
    <w:lvlOverride w:ilvl="8"/>
  </w:num>
  <w:num w:numId="21" w16cid:durableId="1613628175">
    <w:abstractNumId w:val="19"/>
    <w:lvlOverride w:ilvl="0">
      <w:startOverride w:val="1"/>
    </w:lvlOverride>
    <w:lvlOverride w:ilvl="1"/>
    <w:lvlOverride w:ilvl="2"/>
    <w:lvlOverride w:ilvl="3"/>
    <w:lvlOverride w:ilvl="4"/>
    <w:lvlOverride w:ilvl="5"/>
    <w:lvlOverride w:ilvl="6"/>
    <w:lvlOverride w:ilvl="7"/>
    <w:lvlOverride w:ilvl="8"/>
  </w:num>
  <w:num w:numId="22" w16cid:durableId="342558492">
    <w:abstractNumId w:val="10"/>
    <w:lvlOverride w:ilvl="0">
      <w:startOverride w:val="1"/>
    </w:lvlOverride>
    <w:lvlOverride w:ilvl="1"/>
    <w:lvlOverride w:ilvl="2"/>
    <w:lvlOverride w:ilvl="3"/>
    <w:lvlOverride w:ilvl="4"/>
    <w:lvlOverride w:ilvl="5"/>
    <w:lvlOverride w:ilvl="6"/>
    <w:lvlOverride w:ilvl="7"/>
    <w:lvlOverride w:ilvl="8"/>
  </w:num>
  <w:num w:numId="23" w16cid:durableId="148792636">
    <w:abstractNumId w:val="1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F1A"/>
    <w:rsid w:val="00017AEF"/>
    <w:rsid w:val="00034EF3"/>
    <w:rsid w:val="000C31E6"/>
    <w:rsid w:val="001012DD"/>
    <w:rsid w:val="00107D3B"/>
    <w:rsid w:val="00125E1D"/>
    <w:rsid w:val="001A0359"/>
    <w:rsid w:val="00244BE2"/>
    <w:rsid w:val="00257065"/>
    <w:rsid w:val="00284EBC"/>
    <w:rsid w:val="002F7E4B"/>
    <w:rsid w:val="00343147"/>
    <w:rsid w:val="003547C2"/>
    <w:rsid w:val="00356E3D"/>
    <w:rsid w:val="003C0F96"/>
    <w:rsid w:val="003C3528"/>
    <w:rsid w:val="003E2917"/>
    <w:rsid w:val="00400C8D"/>
    <w:rsid w:val="00412F53"/>
    <w:rsid w:val="004B2F2A"/>
    <w:rsid w:val="005268FB"/>
    <w:rsid w:val="0053546B"/>
    <w:rsid w:val="0055518C"/>
    <w:rsid w:val="005B6671"/>
    <w:rsid w:val="005C250B"/>
    <w:rsid w:val="006257A1"/>
    <w:rsid w:val="00663092"/>
    <w:rsid w:val="0066520C"/>
    <w:rsid w:val="006B545B"/>
    <w:rsid w:val="006B73E5"/>
    <w:rsid w:val="006C4DF4"/>
    <w:rsid w:val="006F2494"/>
    <w:rsid w:val="00714328"/>
    <w:rsid w:val="00767E60"/>
    <w:rsid w:val="00793574"/>
    <w:rsid w:val="007C6633"/>
    <w:rsid w:val="007F0F9D"/>
    <w:rsid w:val="0084049F"/>
    <w:rsid w:val="0086045B"/>
    <w:rsid w:val="008A3E03"/>
    <w:rsid w:val="0092614E"/>
    <w:rsid w:val="00930F1A"/>
    <w:rsid w:val="009413E6"/>
    <w:rsid w:val="00991367"/>
    <w:rsid w:val="009A47E0"/>
    <w:rsid w:val="009A6B1A"/>
    <w:rsid w:val="009A7F1D"/>
    <w:rsid w:val="00A36723"/>
    <w:rsid w:val="00A90778"/>
    <w:rsid w:val="00B24CA9"/>
    <w:rsid w:val="00B31D6B"/>
    <w:rsid w:val="00B43074"/>
    <w:rsid w:val="00B55182"/>
    <w:rsid w:val="00B64CC1"/>
    <w:rsid w:val="00B8368D"/>
    <w:rsid w:val="00B86B0D"/>
    <w:rsid w:val="00BA0E59"/>
    <w:rsid w:val="00BC1DD1"/>
    <w:rsid w:val="00BC38A2"/>
    <w:rsid w:val="00C53333"/>
    <w:rsid w:val="00C651A0"/>
    <w:rsid w:val="00C662F0"/>
    <w:rsid w:val="00C96033"/>
    <w:rsid w:val="00CF135E"/>
    <w:rsid w:val="00D30A0E"/>
    <w:rsid w:val="00DF4098"/>
    <w:rsid w:val="00EE3EC1"/>
    <w:rsid w:val="00EF4B05"/>
    <w:rsid w:val="00F07B72"/>
    <w:rsid w:val="00F32D3A"/>
    <w:rsid w:val="00FC008F"/>
    <w:rsid w:val="00FD5FC0"/>
    <w:rsid w:val="00FF65D0"/>
    <w:rsid w:val="598219B8"/>
    <w:rsid w:val="6A60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FF24F"/>
  <w15:docId w15:val="{26FD4075-B3E9-44B2-8F56-C95808E79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ahoma" w:eastAsia="Tahoma" w:hAnsi="Tahoma" w:cs="Tahoma"/>
      <w:sz w:val="22"/>
      <w:szCs w:val="22"/>
    </w:rPr>
  </w:style>
  <w:style w:type="paragraph" w:styleId="Heading1">
    <w:name w:val="heading 1"/>
    <w:basedOn w:val="Normal"/>
    <w:uiPriority w:val="1"/>
    <w:qFormat/>
    <w:pPr>
      <w:spacing w:before="208"/>
      <w:ind w:left="544" w:right="803"/>
      <w:jc w:val="center"/>
      <w:outlineLvl w:val="0"/>
    </w:pPr>
    <w:rPr>
      <w:rFonts w:ascii="Arial" w:eastAsia="Arial" w:hAnsi="Arial" w:cs="Arial"/>
      <w:b/>
      <w:bCs/>
      <w:sz w:val="96"/>
      <w:szCs w:val="96"/>
    </w:rPr>
  </w:style>
  <w:style w:type="paragraph" w:styleId="Heading2">
    <w:name w:val="heading 2"/>
    <w:basedOn w:val="Normal"/>
    <w:uiPriority w:val="1"/>
    <w:qFormat/>
    <w:pPr>
      <w:ind w:left="420" w:firstLine="719"/>
      <w:jc w:val="both"/>
      <w:outlineLvl w:val="1"/>
    </w:pPr>
    <w:rPr>
      <w:rFonts w:ascii="Arial" w:eastAsia="Arial" w:hAnsi="Arial" w:cs="Arial"/>
      <w:sz w:val="26"/>
      <w:szCs w:val="26"/>
    </w:rPr>
  </w:style>
  <w:style w:type="paragraph" w:styleId="Heading3">
    <w:name w:val="heading 3"/>
    <w:basedOn w:val="Normal"/>
    <w:uiPriority w:val="1"/>
    <w:qFormat/>
    <w:pPr>
      <w:spacing w:before="90"/>
      <w:ind w:left="1140" w:hanging="72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TOC1">
    <w:name w:val="toc 1"/>
    <w:basedOn w:val="Normal"/>
    <w:uiPriority w:val="1"/>
    <w:qFormat/>
    <w:pPr>
      <w:spacing w:before="20"/>
      <w:ind w:left="871" w:hanging="452"/>
    </w:pPr>
    <w:rPr>
      <w:rFonts w:ascii="Arial" w:eastAsia="Arial" w:hAnsi="Arial" w:cs="Arial"/>
      <w:b/>
      <w:bCs/>
      <w:sz w:val="20"/>
      <w:szCs w:val="20"/>
    </w:rPr>
  </w:style>
  <w:style w:type="paragraph" w:styleId="TOC2">
    <w:name w:val="toc 2"/>
    <w:basedOn w:val="Normal"/>
    <w:uiPriority w:val="1"/>
    <w:qFormat/>
    <w:pPr>
      <w:spacing w:before="22"/>
      <w:ind w:left="641"/>
    </w:pPr>
    <w:rPr>
      <w:rFonts w:ascii="Arial" w:eastAsia="Arial" w:hAnsi="Arial" w:cs="Arial"/>
      <w:sz w:val="20"/>
      <w:szCs w:val="20"/>
    </w:rPr>
  </w:style>
  <w:style w:type="paragraph" w:styleId="TOC3">
    <w:name w:val="toc 3"/>
    <w:basedOn w:val="Normal"/>
    <w:uiPriority w:val="1"/>
    <w:qFormat/>
    <w:pPr>
      <w:spacing w:before="20"/>
      <w:ind w:left="1080" w:hanging="440"/>
    </w:pPr>
    <w:rPr>
      <w:rFonts w:ascii="Arial" w:eastAsia="Arial" w:hAnsi="Arial" w:cs="Arial"/>
      <w:b/>
      <w:bCs/>
      <w:sz w:val="16"/>
      <w:szCs w:val="16"/>
    </w:rPr>
  </w:style>
  <w:style w:type="paragraph" w:styleId="TOC4">
    <w:name w:val="toc 4"/>
    <w:basedOn w:val="Normal"/>
    <w:uiPriority w:val="1"/>
    <w:qFormat/>
    <w:pPr>
      <w:spacing w:before="20"/>
      <w:ind w:left="1080" w:hanging="440"/>
    </w:pPr>
    <w:rPr>
      <w:rFonts w:ascii="Arial" w:eastAsia="Arial" w:hAnsi="Arial" w:cs="Arial"/>
      <w:b/>
      <w:bCs/>
      <w:i/>
    </w:rPr>
  </w:style>
  <w:style w:type="paragraph" w:styleId="TOC5">
    <w:name w:val="toc 5"/>
    <w:basedOn w:val="Normal"/>
    <w:uiPriority w:val="1"/>
    <w:qFormat/>
    <w:pPr>
      <w:spacing w:before="20"/>
      <w:ind w:left="1519" w:hanging="661"/>
    </w:pPr>
    <w:rPr>
      <w:rFonts w:ascii="Arial" w:eastAsia="Arial" w:hAnsi="Arial" w:cs="Arial"/>
      <w:b/>
      <w:bCs/>
      <w:i/>
      <w:sz w:val="20"/>
      <w:szCs w:val="20"/>
    </w:rPr>
  </w:style>
  <w:style w:type="paragraph" w:styleId="TOC6">
    <w:name w:val="toc 6"/>
    <w:basedOn w:val="Normal"/>
    <w:uiPriority w:val="1"/>
    <w:qFormat/>
    <w:pPr>
      <w:spacing w:before="20"/>
      <w:ind w:left="1080"/>
    </w:pPr>
    <w:rPr>
      <w:rFonts w:ascii="Carlito" w:eastAsia="Carlito" w:hAnsi="Carlito" w:cs="Carlito"/>
      <w:b/>
      <w:bCs/>
      <w:sz w:val="16"/>
      <w:szCs w:val="16"/>
    </w:rPr>
  </w:style>
  <w:style w:type="paragraph" w:styleId="TOC7">
    <w:name w:val="toc 7"/>
    <w:basedOn w:val="Normal"/>
    <w:uiPriority w:val="1"/>
    <w:qFormat/>
    <w:pPr>
      <w:spacing w:before="20"/>
      <w:ind w:left="1080"/>
    </w:pPr>
    <w:rPr>
      <w:rFonts w:ascii="Carlito" w:eastAsia="Carlito" w:hAnsi="Carlito" w:cs="Carlito"/>
      <w:b/>
      <w:bCs/>
      <w:i/>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99"/>
    <w:qFormat/>
    <w:pPr>
      <w:spacing w:before="20"/>
      <w:ind w:left="2220" w:hanging="361"/>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92614E"/>
    <w:rPr>
      <w:color w:val="0000FF"/>
      <w:u w:val="single"/>
    </w:rPr>
  </w:style>
  <w:style w:type="paragraph" w:styleId="NormalWeb">
    <w:name w:val="Normal (Web)"/>
    <w:basedOn w:val="Normal"/>
    <w:uiPriority w:val="99"/>
    <w:unhideWhenUsed/>
    <w:rsid w:val="0079357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93574"/>
    <w:rPr>
      <w:b/>
      <w:bCs/>
    </w:rPr>
  </w:style>
  <w:style w:type="table" w:styleId="TableGrid">
    <w:name w:val="Table Grid"/>
    <w:basedOn w:val="TableNormal"/>
    <w:rsid w:val="004B2F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4B2F2A"/>
    <w:rPr>
      <w:sz w:val="16"/>
      <w:szCs w:val="16"/>
    </w:rPr>
  </w:style>
  <w:style w:type="paragraph" w:styleId="CommentText">
    <w:name w:val="annotation text"/>
    <w:basedOn w:val="Normal"/>
    <w:link w:val="CommentTextChar"/>
    <w:rsid w:val="004B2F2A"/>
    <w:rPr>
      <w:sz w:val="20"/>
      <w:szCs w:val="20"/>
    </w:rPr>
  </w:style>
  <w:style w:type="character" w:customStyle="1" w:styleId="CommentTextChar">
    <w:name w:val="Comment Text Char"/>
    <w:basedOn w:val="DefaultParagraphFont"/>
    <w:link w:val="CommentText"/>
    <w:rsid w:val="004B2F2A"/>
    <w:rPr>
      <w:rFonts w:ascii="Tahoma" w:eastAsia="Tahoma" w:hAnsi="Tahoma" w:cs="Tahoma"/>
    </w:rPr>
  </w:style>
  <w:style w:type="paragraph" w:styleId="CommentSubject">
    <w:name w:val="annotation subject"/>
    <w:basedOn w:val="CommentText"/>
    <w:next w:val="CommentText"/>
    <w:link w:val="CommentSubjectChar"/>
    <w:semiHidden/>
    <w:unhideWhenUsed/>
    <w:rsid w:val="004B2F2A"/>
    <w:rPr>
      <w:b/>
      <w:bCs/>
    </w:rPr>
  </w:style>
  <w:style w:type="character" w:customStyle="1" w:styleId="CommentSubjectChar">
    <w:name w:val="Comment Subject Char"/>
    <w:basedOn w:val="CommentTextChar"/>
    <w:link w:val="CommentSubject"/>
    <w:semiHidden/>
    <w:rsid w:val="004B2F2A"/>
    <w:rPr>
      <w:rFonts w:ascii="Tahoma" w:eastAsia="Tahoma" w:hAnsi="Tahoma" w:cs="Tahom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99304">
      <w:bodyDiv w:val="1"/>
      <w:marLeft w:val="0"/>
      <w:marRight w:val="0"/>
      <w:marTop w:val="0"/>
      <w:marBottom w:val="0"/>
      <w:divBdr>
        <w:top w:val="none" w:sz="0" w:space="0" w:color="auto"/>
        <w:left w:val="none" w:sz="0" w:space="0" w:color="auto"/>
        <w:bottom w:val="none" w:sz="0" w:space="0" w:color="auto"/>
        <w:right w:val="none" w:sz="0" w:space="0" w:color="auto"/>
      </w:divBdr>
    </w:div>
    <w:div w:id="130749681">
      <w:bodyDiv w:val="1"/>
      <w:marLeft w:val="0"/>
      <w:marRight w:val="0"/>
      <w:marTop w:val="0"/>
      <w:marBottom w:val="0"/>
      <w:divBdr>
        <w:top w:val="none" w:sz="0" w:space="0" w:color="auto"/>
        <w:left w:val="none" w:sz="0" w:space="0" w:color="auto"/>
        <w:bottom w:val="none" w:sz="0" w:space="0" w:color="auto"/>
        <w:right w:val="none" w:sz="0" w:space="0" w:color="auto"/>
      </w:divBdr>
    </w:div>
    <w:div w:id="132455222">
      <w:bodyDiv w:val="1"/>
      <w:marLeft w:val="0"/>
      <w:marRight w:val="0"/>
      <w:marTop w:val="0"/>
      <w:marBottom w:val="0"/>
      <w:divBdr>
        <w:top w:val="none" w:sz="0" w:space="0" w:color="auto"/>
        <w:left w:val="none" w:sz="0" w:space="0" w:color="auto"/>
        <w:bottom w:val="none" w:sz="0" w:space="0" w:color="auto"/>
        <w:right w:val="none" w:sz="0" w:space="0" w:color="auto"/>
      </w:divBdr>
    </w:div>
    <w:div w:id="195893299">
      <w:bodyDiv w:val="1"/>
      <w:marLeft w:val="0"/>
      <w:marRight w:val="0"/>
      <w:marTop w:val="0"/>
      <w:marBottom w:val="0"/>
      <w:divBdr>
        <w:top w:val="none" w:sz="0" w:space="0" w:color="auto"/>
        <w:left w:val="none" w:sz="0" w:space="0" w:color="auto"/>
        <w:bottom w:val="none" w:sz="0" w:space="0" w:color="auto"/>
        <w:right w:val="none" w:sz="0" w:space="0" w:color="auto"/>
      </w:divBdr>
    </w:div>
    <w:div w:id="283269027">
      <w:bodyDiv w:val="1"/>
      <w:marLeft w:val="0"/>
      <w:marRight w:val="0"/>
      <w:marTop w:val="0"/>
      <w:marBottom w:val="0"/>
      <w:divBdr>
        <w:top w:val="none" w:sz="0" w:space="0" w:color="auto"/>
        <w:left w:val="none" w:sz="0" w:space="0" w:color="auto"/>
        <w:bottom w:val="none" w:sz="0" w:space="0" w:color="auto"/>
        <w:right w:val="none" w:sz="0" w:space="0" w:color="auto"/>
      </w:divBdr>
    </w:div>
    <w:div w:id="321665640">
      <w:bodyDiv w:val="1"/>
      <w:marLeft w:val="0"/>
      <w:marRight w:val="0"/>
      <w:marTop w:val="0"/>
      <w:marBottom w:val="0"/>
      <w:divBdr>
        <w:top w:val="none" w:sz="0" w:space="0" w:color="auto"/>
        <w:left w:val="none" w:sz="0" w:space="0" w:color="auto"/>
        <w:bottom w:val="none" w:sz="0" w:space="0" w:color="auto"/>
        <w:right w:val="none" w:sz="0" w:space="0" w:color="auto"/>
      </w:divBdr>
    </w:div>
    <w:div w:id="538324434">
      <w:bodyDiv w:val="1"/>
      <w:marLeft w:val="0"/>
      <w:marRight w:val="0"/>
      <w:marTop w:val="0"/>
      <w:marBottom w:val="0"/>
      <w:divBdr>
        <w:top w:val="none" w:sz="0" w:space="0" w:color="auto"/>
        <w:left w:val="none" w:sz="0" w:space="0" w:color="auto"/>
        <w:bottom w:val="none" w:sz="0" w:space="0" w:color="auto"/>
        <w:right w:val="none" w:sz="0" w:space="0" w:color="auto"/>
      </w:divBdr>
    </w:div>
    <w:div w:id="549153722">
      <w:bodyDiv w:val="1"/>
      <w:marLeft w:val="0"/>
      <w:marRight w:val="0"/>
      <w:marTop w:val="0"/>
      <w:marBottom w:val="0"/>
      <w:divBdr>
        <w:top w:val="none" w:sz="0" w:space="0" w:color="auto"/>
        <w:left w:val="none" w:sz="0" w:space="0" w:color="auto"/>
        <w:bottom w:val="none" w:sz="0" w:space="0" w:color="auto"/>
        <w:right w:val="none" w:sz="0" w:space="0" w:color="auto"/>
      </w:divBdr>
    </w:div>
    <w:div w:id="578947945">
      <w:bodyDiv w:val="1"/>
      <w:marLeft w:val="0"/>
      <w:marRight w:val="0"/>
      <w:marTop w:val="0"/>
      <w:marBottom w:val="0"/>
      <w:divBdr>
        <w:top w:val="none" w:sz="0" w:space="0" w:color="auto"/>
        <w:left w:val="none" w:sz="0" w:space="0" w:color="auto"/>
        <w:bottom w:val="none" w:sz="0" w:space="0" w:color="auto"/>
        <w:right w:val="none" w:sz="0" w:space="0" w:color="auto"/>
      </w:divBdr>
      <w:divsChild>
        <w:div w:id="1048071050">
          <w:marLeft w:val="0"/>
          <w:marRight w:val="0"/>
          <w:marTop w:val="0"/>
          <w:marBottom w:val="0"/>
          <w:divBdr>
            <w:top w:val="none" w:sz="0" w:space="0" w:color="auto"/>
            <w:left w:val="none" w:sz="0" w:space="0" w:color="auto"/>
            <w:bottom w:val="none" w:sz="0" w:space="0" w:color="auto"/>
            <w:right w:val="none" w:sz="0" w:space="0" w:color="auto"/>
          </w:divBdr>
        </w:div>
        <w:div w:id="398094602">
          <w:marLeft w:val="0"/>
          <w:marRight w:val="0"/>
          <w:marTop w:val="0"/>
          <w:marBottom w:val="0"/>
          <w:divBdr>
            <w:top w:val="none" w:sz="0" w:space="0" w:color="auto"/>
            <w:left w:val="none" w:sz="0" w:space="0" w:color="auto"/>
            <w:bottom w:val="none" w:sz="0" w:space="0" w:color="auto"/>
            <w:right w:val="none" w:sz="0" w:space="0" w:color="auto"/>
          </w:divBdr>
        </w:div>
      </w:divsChild>
    </w:div>
    <w:div w:id="593321478">
      <w:bodyDiv w:val="1"/>
      <w:marLeft w:val="0"/>
      <w:marRight w:val="0"/>
      <w:marTop w:val="0"/>
      <w:marBottom w:val="0"/>
      <w:divBdr>
        <w:top w:val="none" w:sz="0" w:space="0" w:color="auto"/>
        <w:left w:val="none" w:sz="0" w:space="0" w:color="auto"/>
        <w:bottom w:val="none" w:sz="0" w:space="0" w:color="auto"/>
        <w:right w:val="none" w:sz="0" w:space="0" w:color="auto"/>
      </w:divBdr>
    </w:div>
    <w:div w:id="611473927">
      <w:bodyDiv w:val="1"/>
      <w:marLeft w:val="0"/>
      <w:marRight w:val="0"/>
      <w:marTop w:val="0"/>
      <w:marBottom w:val="0"/>
      <w:divBdr>
        <w:top w:val="none" w:sz="0" w:space="0" w:color="auto"/>
        <w:left w:val="none" w:sz="0" w:space="0" w:color="auto"/>
        <w:bottom w:val="none" w:sz="0" w:space="0" w:color="auto"/>
        <w:right w:val="none" w:sz="0" w:space="0" w:color="auto"/>
      </w:divBdr>
    </w:div>
    <w:div w:id="791023788">
      <w:bodyDiv w:val="1"/>
      <w:marLeft w:val="0"/>
      <w:marRight w:val="0"/>
      <w:marTop w:val="0"/>
      <w:marBottom w:val="0"/>
      <w:divBdr>
        <w:top w:val="none" w:sz="0" w:space="0" w:color="auto"/>
        <w:left w:val="none" w:sz="0" w:space="0" w:color="auto"/>
        <w:bottom w:val="none" w:sz="0" w:space="0" w:color="auto"/>
        <w:right w:val="none" w:sz="0" w:space="0" w:color="auto"/>
      </w:divBdr>
    </w:div>
    <w:div w:id="832719280">
      <w:bodyDiv w:val="1"/>
      <w:marLeft w:val="0"/>
      <w:marRight w:val="0"/>
      <w:marTop w:val="0"/>
      <w:marBottom w:val="0"/>
      <w:divBdr>
        <w:top w:val="none" w:sz="0" w:space="0" w:color="auto"/>
        <w:left w:val="none" w:sz="0" w:space="0" w:color="auto"/>
        <w:bottom w:val="none" w:sz="0" w:space="0" w:color="auto"/>
        <w:right w:val="none" w:sz="0" w:space="0" w:color="auto"/>
      </w:divBdr>
    </w:div>
    <w:div w:id="920868970">
      <w:bodyDiv w:val="1"/>
      <w:marLeft w:val="0"/>
      <w:marRight w:val="0"/>
      <w:marTop w:val="0"/>
      <w:marBottom w:val="0"/>
      <w:divBdr>
        <w:top w:val="none" w:sz="0" w:space="0" w:color="auto"/>
        <w:left w:val="none" w:sz="0" w:space="0" w:color="auto"/>
        <w:bottom w:val="none" w:sz="0" w:space="0" w:color="auto"/>
        <w:right w:val="none" w:sz="0" w:space="0" w:color="auto"/>
      </w:divBdr>
    </w:div>
    <w:div w:id="972255340">
      <w:bodyDiv w:val="1"/>
      <w:marLeft w:val="0"/>
      <w:marRight w:val="0"/>
      <w:marTop w:val="0"/>
      <w:marBottom w:val="0"/>
      <w:divBdr>
        <w:top w:val="none" w:sz="0" w:space="0" w:color="auto"/>
        <w:left w:val="none" w:sz="0" w:space="0" w:color="auto"/>
        <w:bottom w:val="none" w:sz="0" w:space="0" w:color="auto"/>
        <w:right w:val="none" w:sz="0" w:space="0" w:color="auto"/>
      </w:divBdr>
    </w:div>
    <w:div w:id="982778841">
      <w:bodyDiv w:val="1"/>
      <w:marLeft w:val="0"/>
      <w:marRight w:val="0"/>
      <w:marTop w:val="0"/>
      <w:marBottom w:val="0"/>
      <w:divBdr>
        <w:top w:val="none" w:sz="0" w:space="0" w:color="auto"/>
        <w:left w:val="none" w:sz="0" w:space="0" w:color="auto"/>
        <w:bottom w:val="none" w:sz="0" w:space="0" w:color="auto"/>
        <w:right w:val="none" w:sz="0" w:space="0" w:color="auto"/>
      </w:divBdr>
    </w:div>
    <w:div w:id="1076787533">
      <w:bodyDiv w:val="1"/>
      <w:marLeft w:val="0"/>
      <w:marRight w:val="0"/>
      <w:marTop w:val="0"/>
      <w:marBottom w:val="0"/>
      <w:divBdr>
        <w:top w:val="none" w:sz="0" w:space="0" w:color="auto"/>
        <w:left w:val="none" w:sz="0" w:space="0" w:color="auto"/>
        <w:bottom w:val="none" w:sz="0" w:space="0" w:color="auto"/>
        <w:right w:val="none" w:sz="0" w:space="0" w:color="auto"/>
      </w:divBdr>
    </w:div>
    <w:div w:id="1158575183">
      <w:bodyDiv w:val="1"/>
      <w:marLeft w:val="0"/>
      <w:marRight w:val="0"/>
      <w:marTop w:val="0"/>
      <w:marBottom w:val="0"/>
      <w:divBdr>
        <w:top w:val="none" w:sz="0" w:space="0" w:color="auto"/>
        <w:left w:val="none" w:sz="0" w:space="0" w:color="auto"/>
        <w:bottom w:val="none" w:sz="0" w:space="0" w:color="auto"/>
        <w:right w:val="none" w:sz="0" w:space="0" w:color="auto"/>
      </w:divBdr>
    </w:div>
    <w:div w:id="1163424586">
      <w:bodyDiv w:val="1"/>
      <w:marLeft w:val="0"/>
      <w:marRight w:val="0"/>
      <w:marTop w:val="0"/>
      <w:marBottom w:val="0"/>
      <w:divBdr>
        <w:top w:val="none" w:sz="0" w:space="0" w:color="auto"/>
        <w:left w:val="none" w:sz="0" w:space="0" w:color="auto"/>
        <w:bottom w:val="none" w:sz="0" w:space="0" w:color="auto"/>
        <w:right w:val="none" w:sz="0" w:space="0" w:color="auto"/>
      </w:divBdr>
    </w:div>
    <w:div w:id="1171607952">
      <w:bodyDiv w:val="1"/>
      <w:marLeft w:val="0"/>
      <w:marRight w:val="0"/>
      <w:marTop w:val="0"/>
      <w:marBottom w:val="0"/>
      <w:divBdr>
        <w:top w:val="none" w:sz="0" w:space="0" w:color="auto"/>
        <w:left w:val="none" w:sz="0" w:space="0" w:color="auto"/>
        <w:bottom w:val="none" w:sz="0" w:space="0" w:color="auto"/>
        <w:right w:val="none" w:sz="0" w:space="0" w:color="auto"/>
      </w:divBdr>
    </w:div>
    <w:div w:id="1213811022">
      <w:bodyDiv w:val="1"/>
      <w:marLeft w:val="0"/>
      <w:marRight w:val="0"/>
      <w:marTop w:val="0"/>
      <w:marBottom w:val="0"/>
      <w:divBdr>
        <w:top w:val="none" w:sz="0" w:space="0" w:color="auto"/>
        <w:left w:val="none" w:sz="0" w:space="0" w:color="auto"/>
        <w:bottom w:val="none" w:sz="0" w:space="0" w:color="auto"/>
        <w:right w:val="none" w:sz="0" w:space="0" w:color="auto"/>
      </w:divBdr>
    </w:div>
    <w:div w:id="1448160794">
      <w:bodyDiv w:val="1"/>
      <w:marLeft w:val="0"/>
      <w:marRight w:val="0"/>
      <w:marTop w:val="0"/>
      <w:marBottom w:val="0"/>
      <w:divBdr>
        <w:top w:val="none" w:sz="0" w:space="0" w:color="auto"/>
        <w:left w:val="none" w:sz="0" w:space="0" w:color="auto"/>
        <w:bottom w:val="none" w:sz="0" w:space="0" w:color="auto"/>
        <w:right w:val="none" w:sz="0" w:space="0" w:color="auto"/>
      </w:divBdr>
      <w:divsChild>
        <w:div w:id="1831216420">
          <w:marLeft w:val="0"/>
          <w:marRight w:val="0"/>
          <w:marTop w:val="0"/>
          <w:marBottom w:val="0"/>
          <w:divBdr>
            <w:top w:val="none" w:sz="0" w:space="0" w:color="auto"/>
            <w:left w:val="none" w:sz="0" w:space="0" w:color="auto"/>
            <w:bottom w:val="none" w:sz="0" w:space="0" w:color="auto"/>
            <w:right w:val="none" w:sz="0" w:space="0" w:color="auto"/>
          </w:divBdr>
        </w:div>
        <w:div w:id="2022925019">
          <w:marLeft w:val="0"/>
          <w:marRight w:val="0"/>
          <w:marTop w:val="0"/>
          <w:marBottom w:val="0"/>
          <w:divBdr>
            <w:top w:val="none" w:sz="0" w:space="0" w:color="auto"/>
            <w:left w:val="none" w:sz="0" w:space="0" w:color="auto"/>
            <w:bottom w:val="none" w:sz="0" w:space="0" w:color="auto"/>
            <w:right w:val="none" w:sz="0" w:space="0" w:color="auto"/>
          </w:divBdr>
        </w:div>
        <w:div w:id="463546910">
          <w:marLeft w:val="0"/>
          <w:marRight w:val="0"/>
          <w:marTop w:val="0"/>
          <w:marBottom w:val="0"/>
          <w:divBdr>
            <w:top w:val="none" w:sz="0" w:space="0" w:color="auto"/>
            <w:left w:val="none" w:sz="0" w:space="0" w:color="auto"/>
            <w:bottom w:val="none" w:sz="0" w:space="0" w:color="auto"/>
            <w:right w:val="none" w:sz="0" w:space="0" w:color="auto"/>
          </w:divBdr>
        </w:div>
        <w:div w:id="1292515483">
          <w:marLeft w:val="0"/>
          <w:marRight w:val="0"/>
          <w:marTop w:val="0"/>
          <w:marBottom w:val="0"/>
          <w:divBdr>
            <w:top w:val="none" w:sz="0" w:space="0" w:color="auto"/>
            <w:left w:val="none" w:sz="0" w:space="0" w:color="auto"/>
            <w:bottom w:val="none" w:sz="0" w:space="0" w:color="auto"/>
            <w:right w:val="none" w:sz="0" w:space="0" w:color="auto"/>
          </w:divBdr>
        </w:div>
        <w:div w:id="648872754">
          <w:marLeft w:val="0"/>
          <w:marRight w:val="0"/>
          <w:marTop w:val="0"/>
          <w:marBottom w:val="0"/>
          <w:divBdr>
            <w:top w:val="none" w:sz="0" w:space="0" w:color="auto"/>
            <w:left w:val="none" w:sz="0" w:space="0" w:color="auto"/>
            <w:bottom w:val="none" w:sz="0" w:space="0" w:color="auto"/>
            <w:right w:val="none" w:sz="0" w:space="0" w:color="auto"/>
          </w:divBdr>
        </w:div>
        <w:div w:id="328171209">
          <w:marLeft w:val="0"/>
          <w:marRight w:val="0"/>
          <w:marTop w:val="0"/>
          <w:marBottom w:val="0"/>
          <w:divBdr>
            <w:top w:val="none" w:sz="0" w:space="0" w:color="auto"/>
            <w:left w:val="none" w:sz="0" w:space="0" w:color="auto"/>
            <w:bottom w:val="none" w:sz="0" w:space="0" w:color="auto"/>
            <w:right w:val="none" w:sz="0" w:space="0" w:color="auto"/>
          </w:divBdr>
        </w:div>
        <w:div w:id="65109378">
          <w:marLeft w:val="0"/>
          <w:marRight w:val="0"/>
          <w:marTop w:val="0"/>
          <w:marBottom w:val="0"/>
          <w:divBdr>
            <w:top w:val="none" w:sz="0" w:space="0" w:color="auto"/>
            <w:left w:val="none" w:sz="0" w:space="0" w:color="auto"/>
            <w:bottom w:val="none" w:sz="0" w:space="0" w:color="auto"/>
            <w:right w:val="none" w:sz="0" w:space="0" w:color="auto"/>
          </w:divBdr>
        </w:div>
        <w:div w:id="313411636">
          <w:marLeft w:val="0"/>
          <w:marRight w:val="0"/>
          <w:marTop w:val="0"/>
          <w:marBottom w:val="0"/>
          <w:divBdr>
            <w:top w:val="none" w:sz="0" w:space="0" w:color="auto"/>
            <w:left w:val="none" w:sz="0" w:space="0" w:color="auto"/>
            <w:bottom w:val="none" w:sz="0" w:space="0" w:color="auto"/>
            <w:right w:val="none" w:sz="0" w:space="0" w:color="auto"/>
          </w:divBdr>
        </w:div>
        <w:div w:id="235481560">
          <w:marLeft w:val="0"/>
          <w:marRight w:val="0"/>
          <w:marTop w:val="0"/>
          <w:marBottom w:val="0"/>
          <w:divBdr>
            <w:top w:val="none" w:sz="0" w:space="0" w:color="auto"/>
            <w:left w:val="none" w:sz="0" w:space="0" w:color="auto"/>
            <w:bottom w:val="none" w:sz="0" w:space="0" w:color="auto"/>
            <w:right w:val="none" w:sz="0" w:space="0" w:color="auto"/>
          </w:divBdr>
        </w:div>
        <w:div w:id="1196885907">
          <w:marLeft w:val="0"/>
          <w:marRight w:val="0"/>
          <w:marTop w:val="0"/>
          <w:marBottom w:val="0"/>
          <w:divBdr>
            <w:top w:val="none" w:sz="0" w:space="0" w:color="auto"/>
            <w:left w:val="none" w:sz="0" w:space="0" w:color="auto"/>
            <w:bottom w:val="none" w:sz="0" w:space="0" w:color="auto"/>
            <w:right w:val="none" w:sz="0" w:space="0" w:color="auto"/>
          </w:divBdr>
        </w:div>
        <w:div w:id="741950525">
          <w:marLeft w:val="0"/>
          <w:marRight w:val="0"/>
          <w:marTop w:val="0"/>
          <w:marBottom w:val="0"/>
          <w:divBdr>
            <w:top w:val="none" w:sz="0" w:space="0" w:color="auto"/>
            <w:left w:val="none" w:sz="0" w:space="0" w:color="auto"/>
            <w:bottom w:val="none" w:sz="0" w:space="0" w:color="auto"/>
            <w:right w:val="none" w:sz="0" w:space="0" w:color="auto"/>
          </w:divBdr>
        </w:div>
        <w:div w:id="1852454261">
          <w:marLeft w:val="0"/>
          <w:marRight w:val="0"/>
          <w:marTop w:val="0"/>
          <w:marBottom w:val="0"/>
          <w:divBdr>
            <w:top w:val="none" w:sz="0" w:space="0" w:color="auto"/>
            <w:left w:val="none" w:sz="0" w:space="0" w:color="auto"/>
            <w:bottom w:val="none" w:sz="0" w:space="0" w:color="auto"/>
            <w:right w:val="none" w:sz="0" w:space="0" w:color="auto"/>
          </w:divBdr>
        </w:div>
        <w:div w:id="1716151825">
          <w:marLeft w:val="0"/>
          <w:marRight w:val="0"/>
          <w:marTop w:val="0"/>
          <w:marBottom w:val="0"/>
          <w:divBdr>
            <w:top w:val="none" w:sz="0" w:space="0" w:color="auto"/>
            <w:left w:val="none" w:sz="0" w:space="0" w:color="auto"/>
            <w:bottom w:val="none" w:sz="0" w:space="0" w:color="auto"/>
            <w:right w:val="none" w:sz="0" w:space="0" w:color="auto"/>
          </w:divBdr>
        </w:div>
        <w:div w:id="928612005">
          <w:marLeft w:val="0"/>
          <w:marRight w:val="0"/>
          <w:marTop w:val="0"/>
          <w:marBottom w:val="0"/>
          <w:divBdr>
            <w:top w:val="none" w:sz="0" w:space="0" w:color="auto"/>
            <w:left w:val="none" w:sz="0" w:space="0" w:color="auto"/>
            <w:bottom w:val="none" w:sz="0" w:space="0" w:color="auto"/>
            <w:right w:val="none" w:sz="0" w:space="0" w:color="auto"/>
          </w:divBdr>
        </w:div>
        <w:div w:id="984239744">
          <w:marLeft w:val="0"/>
          <w:marRight w:val="0"/>
          <w:marTop w:val="0"/>
          <w:marBottom w:val="0"/>
          <w:divBdr>
            <w:top w:val="none" w:sz="0" w:space="0" w:color="auto"/>
            <w:left w:val="none" w:sz="0" w:space="0" w:color="auto"/>
            <w:bottom w:val="none" w:sz="0" w:space="0" w:color="auto"/>
            <w:right w:val="none" w:sz="0" w:space="0" w:color="auto"/>
          </w:divBdr>
        </w:div>
        <w:div w:id="823661410">
          <w:marLeft w:val="0"/>
          <w:marRight w:val="0"/>
          <w:marTop w:val="0"/>
          <w:marBottom w:val="0"/>
          <w:divBdr>
            <w:top w:val="none" w:sz="0" w:space="0" w:color="auto"/>
            <w:left w:val="none" w:sz="0" w:space="0" w:color="auto"/>
            <w:bottom w:val="none" w:sz="0" w:space="0" w:color="auto"/>
            <w:right w:val="none" w:sz="0" w:space="0" w:color="auto"/>
          </w:divBdr>
        </w:div>
        <w:div w:id="482621168">
          <w:marLeft w:val="0"/>
          <w:marRight w:val="0"/>
          <w:marTop w:val="0"/>
          <w:marBottom w:val="0"/>
          <w:divBdr>
            <w:top w:val="none" w:sz="0" w:space="0" w:color="auto"/>
            <w:left w:val="none" w:sz="0" w:space="0" w:color="auto"/>
            <w:bottom w:val="none" w:sz="0" w:space="0" w:color="auto"/>
            <w:right w:val="none" w:sz="0" w:space="0" w:color="auto"/>
          </w:divBdr>
        </w:div>
      </w:divsChild>
    </w:div>
    <w:div w:id="1501507779">
      <w:bodyDiv w:val="1"/>
      <w:marLeft w:val="0"/>
      <w:marRight w:val="0"/>
      <w:marTop w:val="0"/>
      <w:marBottom w:val="0"/>
      <w:divBdr>
        <w:top w:val="none" w:sz="0" w:space="0" w:color="auto"/>
        <w:left w:val="none" w:sz="0" w:space="0" w:color="auto"/>
        <w:bottom w:val="none" w:sz="0" w:space="0" w:color="auto"/>
        <w:right w:val="none" w:sz="0" w:space="0" w:color="auto"/>
      </w:divBdr>
    </w:div>
    <w:div w:id="1656952936">
      <w:bodyDiv w:val="1"/>
      <w:marLeft w:val="0"/>
      <w:marRight w:val="0"/>
      <w:marTop w:val="0"/>
      <w:marBottom w:val="0"/>
      <w:divBdr>
        <w:top w:val="none" w:sz="0" w:space="0" w:color="auto"/>
        <w:left w:val="none" w:sz="0" w:space="0" w:color="auto"/>
        <w:bottom w:val="none" w:sz="0" w:space="0" w:color="auto"/>
        <w:right w:val="none" w:sz="0" w:space="0" w:color="auto"/>
      </w:divBdr>
    </w:div>
    <w:div w:id="1681393036">
      <w:bodyDiv w:val="1"/>
      <w:marLeft w:val="0"/>
      <w:marRight w:val="0"/>
      <w:marTop w:val="0"/>
      <w:marBottom w:val="0"/>
      <w:divBdr>
        <w:top w:val="none" w:sz="0" w:space="0" w:color="auto"/>
        <w:left w:val="none" w:sz="0" w:space="0" w:color="auto"/>
        <w:bottom w:val="none" w:sz="0" w:space="0" w:color="auto"/>
        <w:right w:val="none" w:sz="0" w:space="0" w:color="auto"/>
      </w:divBdr>
      <w:divsChild>
        <w:div w:id="1887915423">
          <w:marLeft w:val="0"/>
          <w:marRight w:val="0"/>
          <w:marTop w:val="0"/>
          <w:marBottom w:val="0"/>
          <w:divBdr>
            <w:top w:val="none" w:sz="0" w:space="0" w:color="auto"/>
            <w:left w:val="none" w:sz="0" w:space="0" w:color="auto"/>
            <w:bottom w:val="none" w:sz="0" w:space="0" w:color="auto"/>
            <w:right w:val="none" w:sz="0" w:space="0" w:color="auto"/>
          </w:divBdr>
        </w:div>
        <w:div w:id="2085369214">
          <w:marLeft w:val="0"/>
          <w:marRight w:val="0"/>
          <w:marTop w:val="0"/>
          <w:marBottom w:val="0"/>
          <w:divBdr>
            <w:top w:val="none" w:sz="0" w:space="0" w:color="auto"/>
            <w:left w:val="none" w:sz="0" w:space="0" w:color="auto"/>
            <w:bottom w:val="none" w:sz="0" w:space="0" w:color="auto"/>
            <w:right w:val="none" w:sz="0" w:space="0" w:color="auto"/>
          </w:divBdr>
        </w:div>
        <w:div w:id="758209802">
          <w:marLeft w:val="0"/>
          <w:marRight w:val="0"/>
          <w:marTop w:val="0"/>
          <w:marBottom w:val="0"/>
          <w:divBdr>
            <w:top w:val="none" w:sz="0" w:space="0" w:color="auto"/>
            <w:left w:val="none" w:sz="0" w:space="0" w:color="auto"/>
            <w:bottom w:val="none" w:sz="0" w:space="0" w:color="auto"/>
            <w:right w:val="none" w:sz="0" w:space="0" w:color="auto"/>
          </w:divBdr>
        </w:div>
        <w:div w:id="2076272407">
          <w:marLeft w:val="0"/>
          <w:marRight w:val="0"/>
          <w:marTop w:val="0"/>
          <w:marBottom w:val="0"/>
          <w:divBdr>
            <w:top w:val="none" w:sz="0" w:space="0" w:color="auto"/>
            <w:left w:val="none" w:sz="0" w:space="0" w:color="auto"/>
            <w:bottom w:val="none" w:sz="0" w:space="0" w:color="auto"/>
            <w:right w:val="none" w:sz="0" w:space="0" w:color="auto"/>
          </w:divBdr>
        </w:div>
        <w:div w:id="2070568175">
          <w:marLeft w:val="0"/>
          <w:marRight w:val="0"/>
          <w:marTop w:val="0"/>
          <w:marBottom w:val="0"/>
          <w:divBdr>
            <w:top w:val="none" w:sz="0" w:space="0" w:color="auto"/>
            <w:left w:val="none" w:sz="0" w:space="0" w:color="auto"/>
            <w:bottom w:val="none" w:sz="0" w:space="0" w:color="auto"/>
            <w:right w:val="none" w:sz="0" w:space="0" w:color="auto"/>
          </w:divBdr>
        </w:div>
        <w:div w:id="1744529359">
          <w:marLeft w:val="0"/>
          <w:marRight w:val="0"/>
          <w:marTop w:val="0"/>
          <w:marBottom w:val="0"/>
          <w:divBdr>
            <w:top w:val="none" w:sz="0" w:space="0" w:color="auto"/>
            <w:left w:val="none" w:sz="0" w:space="0" w:color="auto"/>
            <w:bottom w:val="none" w:sz="0" w:space="0" w:color="auto"/>
            <w:right w:val="none" w:sz="0" w:space="0" w:color="auto"/>
          </w:divBdr>
        </w:div>
        <w:div w:id="670716876">
          <w:marLeft w:val="0"/>
          <w:marRight w:val="0"/>
          <w:marTop w:val="0"/>
          <w:marBottom w:val="0"/>
          <w:divBdr>
            <w:top w:val="none" w:sz="0" w:space="0" w:color="auto"/>
            <w:left w:val="none" w:sz="0" w:space="0" w:color="auto"/>
            <w:bottom w:val="none" w:sz="0" w:space="0" w:color="auto"/>
            <w:right w:val="none" w:sz="0" w:space="0" w:color="auto"/>
          </w:divBdr>
        </w:div>
        <w:div w:id="1323043317">
          <w:marLeft w:val="0"/>
          <w:marRight w:val="0"/>
          <w:marTop w:val="0"/>
          <w:marBottom w:val="0"/>
          <w:divBdr>
            <w:top w:val="none" w:sz="0" w:space="0" w:color="auto"/>
            <w:left w:val="none" w:sz="0" w:space="0" w:color="auto"/>
            <w:bottom w:val="none" w:sz="0" w:space="0" w:color="auto"/>
            <w:right w:val="none" w:sz="0" w:space="0" w:color="auto"/>
          </w:divBdr>
        </w:div>
        <w:div w:id="2086679914">
          <w:marLeft w:val="0"/>
          <w:marRight w:val="0"/>
          <w:marTop w:val="0"/>
          <w:marBottom w:val="0"/>
          <w:divBdr>
            <w:top w:val="none" w:sz="0" w:space="0" w:color="auto"/>
            <w:left w:val="none" w:sz="0" w:space="0" w:color="auto"/>
            <w:bottom w:val="none" w:sz="0" w:space="0" w:color="auto"/>
            <w:right w:val="none" w:sz="0" w:space="0" w:color="auto"/>
          </w:divBdr>
        </w:div>
        <w:div w:id="1020156775">
          <w:marLeft w:val="0"/>
          <w:marRight w:val="0"/>
          <w:marTop w:val="0"/>
          <w:marBottom w:val="0"/>
          <w:divBdr>
            <w:top w:val="none" w:sz="0" w:space="0" w:color="auto"/>
            <w:left w:val="none" w:sz="0" w:space="0" w:color="auto"/>
            <w:bottom w:val="none" w:sz="0" w:space="0" w:color="auto"/>
            <w:right w:val="none" w:sz="0" w:space="0" w:color="auto"/>
          </w:divBdr>
        </w:div>
        <w:div w:id="502400230">
          <w:marLeft w:val="0"/>
          <w:marRight w:val="0"/>
          <w:marTop w:val="0"/>
          <w:marBottom w:val="0"/>
          <w:divBdr>
            <w:top w:val="none" w:sz="0" w:space="0" w:color="auto"/>
            <w:left w:val="none" w:sz="0" w:space="0" w:color="auto"/>
            <w:bottom w:val="none" w:sz="0" w:space="0" w:color="auto"/>
            <w:right w:val="none" w:sz="0" w:space="0" w:color="auto"/>
          </w:divBdr>
        </w:div>
        <w:div w:id="1981810952">
          <w:marLeft w:val="0"/>
          <w:marRight w:val="0"/>
          <w:marTop w:val="0"/>
          <w:marBottom w:val="0"/>
          <w:divBdr>
            <w:top w:val="none" w:sz="0" w:space="0" w:color="auto"/>
            <w:left w:val="none" w:sz="0" w:space="0" w:color="auto"/>
            <w:bottom w:val="none" w:sz="0" w:space="0" w:color="auto"/>
            <w:right w:val="none" w:sz="0" w:space="0" w:color="auto"/>
          </w:divBdr>
        </w:div>
        <w:div w:id="3829305">
          <w:marLeft w:val="0"/>
          <w:marRight w:val="0"/>
          <w:marTop w:val="0"/>
          <w:marBottom w:val="0"/>
          <w:divBdr>
            <w:top w:val="none" w:sz="0" w:space="0" w:color="auto"/>
            <w:left w:val="none" w:sz="0" w:space="0" w:color="auto"/>
            <w:bottom w:val="none" w:sz="0" w:space="0" w:color="auto"/>
            <w:right w:val="none" w:sz="0" w:space="0" w:color="auto"/>
          </w:divBdr>
        </w:div>
        <w:div w:id="932973480">
          <w:marLeft w:val="0"/>
          <w:marRight w:val="0"/>
          <w:marTop w:val="0"/>
          <w:marBottom w:val="0"/>
          <w:divBdr>
            <w:top w:val="none" w:sz="0" w:space="0" w:color="auto"/>
            <w:left w:val="none" w:sz="0" w:space="0" w:color="auto"/>
            <w:bottom w:val="none" w:sz="0" w:space="0" w:color="auto"/>
            <w:right w:val="none" w:sz="0" w:space="0" w:color="auto"/>
          </w:divBdr>
        </w:div>
        <w:div w:id="954992165">
          <w:marLeft w:val="0"/>
          <w:marRight w:val="0"/>
          <w:marTop w:val="0"/>
          <w:marBottom w:val="0"/>
          <w:divBdr>
            <w:top w:val="none" w:sz="0" w:space="0" w:color="auto"/>
            <w:left w:val="none" w:sz="0" w:space="0" w:color="auto"/>
            <w:bottom w:val="none" w:sz="0" w:space="0" w:color="auto"/>
            <w:right w:val="none" w:sz="0" w:space="0" w:color="auto"/>
          </w:divBdr>
        </w:div>
        <w:div w:id="980041013">
          <w:marLeft w:val="0"/>
          <w:marRight w:val="0"/>
          <w:marTop w:val="0"/>
          <w:marBottom w:val="0"/>
          <w:divBdr>
            <w:top w:val="none" w:sz="0" w:space="0" w:color="auto"/>
            <w:left w:val="none" w:sz="0" w:space="0" w:color="auto"/>
            <w:bottom w:val="none" w:sz="0" w:space="0" w:color="auto"/>
            <w:right w:val="none" w:sz="0" w:space="0" w:color="auto"/>
          </w:divBdr>
        </w:div>
        <w:div w:id="1170218392">
          <w:marLeft w:val="0"/>
          <w:marRight w:val="0"/>
          <w:marTop w:val="0"/>
          <w:marBottom w:val="0"/>
          <w:divBdr>
            <w:top w:val="none" w:sz="0" w:space="0" w:color="auto"/>
            <w:left w:val="none" w:sz="0" w:space="0" w:color="auto"/>
            <w:bottom w:val="none" w:sz="0" w:space="0" w:color="auto"/>
            <w:right w:val="none" w:sz="0" w:space="0" w:color="auto"/>
          </w:divBdr>
        </w:div>
        <w:div w:id="1849367583">
          <w:marLeft w:val="0"/>
          <w:marRight w:val="0"/>
          <w:marTop w:val="0"/>
          <w:marBottom w:val="0"/>
          <w:divBdr>
            <w:top w:val="none" w:sz="0" w:space="0" w:color="auto"/>
            <w:left w:val="none" w:sz="0" w:space="0" w:color="auto"/>
            <w:bottom w:val="none" w:sz="0" w:space="0" w:color="auto"/>
            <w:right w:val="none" w:sz="0" w:space="0" w:color="auto"/>
          </w:divBdr>
        </w:div>
      </w:divsChild>
    </w:div>
    <w:div w:id="1683894380">
      <w:bodyDiv w:val="1"/>
      <w:marLeft w:val="0"/>
      <w:marRight w:val="0"/>
      <w:marTop w:val="0"/>
      <w:marBottom w:val="0"/>
      <w:divBdr>
        <w:top w:val="none" w:sz="0" w:space="0" w:color="auto"/>
        <w:left w:val="none" w:sz="0" w:space="0" w:color="auto"/>
        <w:bottom w:val="none" w:sz="0" w:space="0" w:color="auto"/>
        <w:right w:val="none" w:sz="0" w:space="0" w:color="auto"/>
      </w:divBdr>
    </w:div>
    <w:div w:id="1700349092">
      <w:bodyDiv w:val="1"/>
      <w:marLeft w:val="0"/>
      <w:marRight w:val="0"/>
      <w:marTop w:val="0"/>
      <w:marBottom w:val="0"/>
      <w:divBdr>
        <w:top w:val="none" w:sz="0" w:space="0" w:color="auto"/>
        <w:left w:val="none" w:sz="0" w:space="0" w:color="auto"/>
        <w:bottom w:val="none" w:sz="0" w:space="0" w:color="auto"/>
        <w:right w:val="none" w:sz="0" w:space="0" w:color="auto"/>
      </w:divBdr>
    </w:div>
    <w:div w:id="1789276053">
      <w:bodyDiv w:val="1"/>
      <w:marLeft w:val="0"/>
      <w:marRight w:val="0"/>
      <w:marTop w:val="0"/>
      <w:marBottom w:val="0"/>
      <w:divBdr>
        <w:top w:val="none" w:sz="0" w:space="0" w:color="auto"/>
        <w:left w:val="none" w:sz="0" w:space="0" w:color="auto"/>
        <w:bottom w:val="none" w:sz="0" w:space="0" w:color="auto"/>
        <w:right w:val="none" w:sz="0" w:space="0" w:color="auto"/>
      </w:divBdr>
    </w:div>
    <w:div w:id="1845582214">
      <w:bodyDiv w:val="1"/>
      <w:marLeft w:val="0"/>
      <w:marRight w:val="0"/>
      <w:marTop w:val="0"/>
      <w:marBottom w:val="0"/>
      <w:divBdr>
        <w:top w:val="none" w:sz="0" w:space="0" w:color="auto"/>
        <w:left w:val="none" w:sz="0" w:space="0" w:color="auto"/>
        <w:bottom w:val="none" w:sz="0" w:space="0" w:color="auto"/>
        <w:right w:val="none" w:sz="0" w:space="0" w:color="auto"/>
      </w:divBdr>
    </w:div>
    <w:div w:id="1854030071">
      <w:bodyDiv w:val="1"/>
      <w:marLeft w:val="0"/>
      <w:marRight w:val="0"/>
      <w:marTop w:val="0"/>
      <w:marBottom w:val="0"/>
      <w:divBdr>
        <w:top w:val="none" w:sz="0" w:space="0" w:color="auto"/>
        <w:left w:val="none" w:sz="0" w:space="0" w:color="auto"/>
        <w:bottom w:val="none" w:sz="0" w:space="0" w:color="auto"/>
        <w:right w:val="none" w:sz="0" w:space="0" w:color="auto"/>
      </w:divBdr>
    </w:div>
    <w:div w:id="2030327841">
      <w:bodyDiv w:val="1"/>
      <w:marLeft w:val="0"/>
      <w:marRight w:val="0"/>
      <w:marTop w:val="0"/>
      <w:marBottom w:val="0"/>
      <w:divBdr>
        <w:top w:val="none" w:sz="0" w:space="0" w:color="auto"/>
        <w:left w:val="none" w:sz="0" w:space="0" w:color="auto"/>
        <w:bottom w:val="none" w:sz="0" w:space="0" w:color="auto"/>
        <w:right w:val="none" w:sz="0" w:space="0" w:color="auto"/>
      </w:divBdr>
    </w:div>
    <w:div w:id="2093578001">
      <w:bodyDiv w:val="1"/>
      <w:marLeft w:val="0"/>
      <w:marRight w:val="0"/>
      <w:marTop w:val="0"/>
      <w:marBottom w:val="0"/>
      <w:divBdr>
        <w:top w:val="none" w:sz="0" w:space="0" w:color="auto"/>
        <w:left w:val="none" w:sz="0" w:space="0" w:color="auto"/>
        <w:bottom w:val="none" w:sz="0" w:space="0" w:color="auto"/>
        <w:right w:val="none" w:sz="0" w:space="0" w:color="auto"/>
      </w:divBdr>
    </w:div>
    <w:div w:id="2128619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1"/>
    <customShpInfo spid="_x0000_s2052"/>
    <customShpInfo spid="_x0000_s2053"/>
    <customShpInfo spid="_x0000_s2054"/>
    <customShpInfo spid="_x0000_s2055"/>
    <customShpInfo spid="_x0000_s2056"/>
    <customShpInfo spid="_x0000_s2057"/>
    <customShpInfo spid="_x0000_s1027"/>
    <customShpInfo spid="_x0000_s1028"/>
    <customShpInfo spid="_x0000_s1029"/>
    <customShpInfo spid="_x0000_s1026"/>
    <customShpInfo spid="_x0000_s1030"/>
    <customShpInfo spid="_x0000_s1039"/>
    <customShpInfo spid="_x0000_s1041"/>
    <customShpInfo spid="_x0000_s1040"/>
    <customShpInfo spid="_x0000_s1043"/>
    <customShpInfo spid="_x0000_s1044"/>
    <customShpInfo spid="_x0000_s1042"/>
    <customShpInfo spid="_x0000_s1046"/>
    <customShpInfo spid="_x0000_s1047"/>
    <customShpInfo spid="_x0000_s1048"/>
    <customShpInfo spid="_x0000_s1049"/>
    <customShpInfo spid="_x0000_s1045"/>
    <customShpInfo spid="_x0000_s1051"/>
    <customShpInfo spid="_x0000_s1052"/>
    <customShpInfo spid="_x0000_s1053"/>
    <customShpInfo spid="_x0000_s1050"/>
    <customShpInfo spid="_x0000_s1055"/>
    <customShpInfo spid="_x0000_s1056"/>
    <customShpInfo spid="_x0000_s1057"/>
    <customShpInfo spid="_x0000_s1058"/>
    <customShpInfo spid="_x0000_s1054"/>
    <customShpInfo spid="_x0000_s1060"/>
    <customShpInfo spid="_x0000_s1061"/>
    <customShpInfo spid="_x0000_s1062"/>
    <customShpInfo spid="_x0000_s1063"/>
    <customShpInfo spid="_x0000_s1059"/>
    <customShpInfo spid="_x0000_s1065"/>
    <customShpInfo spid="_x0000_s1066"/>
    <customShpInfo spid="_x0000_s1067"/>
    <customShpInfo spid="_x0000_s1068"/>
    <customShpInfo spid="_x0000_s1064"/>
    <customShpInfo spid="_x0000_s1070"/>
    <customShpInfo spid="_x0000_s1071"/>
    <customShpInfo spid="_x0000_s106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42</Pages>
  <Words>2819</Words>
  <Characters>16069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LIEM VO</dc:creator>
  <cp:lastModifiedBy>Anh Duy</cp:lastModifiedBy>
  <cp:revision>4</cp:revision>
  <dcterms:created xsi:type="dcterms:W3CDTF">2025-12-01T06:55:00Z</dcterms:created>
  <dcterms:modified xsi:type="dcterms:W3CDTF">2025-12-01T11:39:00Z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2020-05-15T00:00:00Z</vt:filetime>
  </property>
  <property fmtid="{D5CDD505-2E9C-101B-9397-08002B2CF9AE}" pid="3" name="Creator">
    <vt:lpwstr>Microsoft® Word 2016</vt:lpwstr>
  </property>
  <property fmtid="{D5CDD505-2E9C-101B-9397-08002B2CF9AE}" pid="4" name="LastSaved">
    <vt:filetime>2023-12-01T00:00:00Z</vt:filetime>
  </property>
  <property fmtid="{D5CDD505-2E9C-101B-9397-08002B2CF9AE}" pid="5" name="KSOProductBuildVer">
    <vt:lpwstr>1033-12.2.0.13306</vt:lpwstr>
  </property>
  <property fmtid="{D5CDD505-2E9C-101B-9397-08002B2CF9AE}" pid="6" name="ICV">
    <vt:lpwstr>6E52774677BB43ADAB6A5F1478A974DE_12</vt:lpwstr>
  </property>
</Properties>
</file>